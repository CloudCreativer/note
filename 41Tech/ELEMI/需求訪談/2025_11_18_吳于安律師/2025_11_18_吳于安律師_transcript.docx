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1"/>
      </w:pPr>
      <w:r>
        <w:t xml:space="preserve">11-18 </w:t>
      </w:r>
      <w:r>
        <w:rPr>
          <w:rFonts w:hint="eastAsia"/>
        </w:rPr>
        <w:t xml:space="preserve">會議：AI</w:t>
      </w:r>
      <w:r>
        <w:t xml:space="preserve"> Agent </w:t>
      </w:r>
      <w:r>
        <w:rPr>
          <w:rFonts w:hint="eastAsia"/>
        </w:rPr>
        <w:t xml:space="preserve">導入與客戶服務優化</w:t>
      </w:r>
    </w:p>
    <w:p>
      <w:pPr>
        <w:pStyle w:val="6"/>
      </w:pPr>
      <w:r>
        <w:t xml:space="preserve">2025-11-18 15:19:27</w:t>
      </w:r>
    </w:p>
    <w:p>
      <w:pPr>
        <w:pStyle w:val="FirstParagraph"/>
      </w:pPr>
      <w:r>
        <w:rPr>
          <w:b/>
          <w:bCs/>
        </w:rPr>
        <w:t xml:space="preserve">00:00:01 Speaker 1</w:t>
      </w:r>
      <w:r>
        <w:br/>
      </w:r>
      <w:r>
        <w:rPr>
          <w:rFonts w:hint="eastAsia"/>
        </w:rPr>
        <w:t xml:space="preserve">之前我是聽Claudia跟我介紹無慮可能也是有這個我們AI</w:t>
      </w:r>
      <w:r>
        <w:t xml:space="preserve"> Agent </w:t>
      </w:r>
      <w:r>
        <w:rPr>
          <w:rFonts w:hint="eastAsia"/>
        </w:rPr>
        <w:t xml:space="preserve">Tour的需求那我想了解一下無慮您這邊有創作就是任何知識內容在平臺上販售嗎？或者是您有多平臺在管理一些專業的知識嗎。</w:t>
      </w:r>
    </w:p>
    <w:p>
      <w:pPr>
        <w:pStyle w:val="a2"/>
      </w:pPr>
      <w:r>
        <w:rPr>
          <w:b/>
          <w:bCs/>
        </w:rPr>
        <w:t xml:space="preserve">00:00:20 Speaker 2</w:t>
      </w:r>
      <w:r>
        <w:br/>
      </w:r>
      <w:r>
        <w:rPr>
          <w:rFonts w:hint="eastAsia"/>
        </w:rPr>
        <w:t xml:space="preserve">沒有販售，我直接給你看一下我們大概有哪些東西。我們目前就反正就有官網，拍攝都在這邊。我這樣轉過去你們就看到，大概有幾個平臺是像我們就有官網，然後我們目前主要的是Light那有。</w:t>
      </w:r>
    </w:p>
    <w:p>
      <w:pPr>
        <w:pStyle w:val="a2"/>
      </w:pPr>
      <w:r>
        <w:rPr>
          <w:b/>
          <w:bCs/>
        </w:rPr>
        <w:t xml:space="preserve">00:00:56 Speaker 1</w:t>
      </w:r>
      <w:r>
        <w:br/>
      </w:r>
      <w:r>
        <w:rPr>
          <w:rFonts w:hint="eastAsia"/>
        </w:rPr>
        <w:t xml:space="preserve">臉書啊，IG，也都有。</w:t>
      </w:r>
    </w:p>
    <w:p>
      <w:pPr>
        <w:pStyle w:val="a2"/>
      </w:pPr>
      <w:r>
        <w:rPr>
          <w:b/>
          <w:bCs/>
        </w:rPr>
        <w:t xml:space="preserve">00:00:58 Speaker 2</w:t>
      </w:r>
      <w:r>
        <w:br/>
      </w:r>
      <w:r>
        <w:rPr>
          <w:rFonts w:hint="eastAsia"/>
        </w:rPr>
        <w:t xml:space="preserve">應該說都有，但是我們接下來會打算，用日更的短影去全平臺發放。</w:t>
      </w:r>
    </w:p>
    <w:p>
      <w:pPr>
        <w:pStyle w:val="a2"/>
      </w:pPr>
      <w:r>
        <w:rPr>
          <w:b/>
          <w:bCs/>
        </w:rPr>
        <w:t xml:space="preserve">00:01:10 Speaker 1</w:t>
      </w:r>
      <w:r>
        <w:br/>
      </w:r>
      <w:r>
        <w:rPr>
          <w:rFonts w:hint="eastAsia"/>
        </w:rPr>
        <w:t xml:space="preserve">全平臺，所以也就是在。</w:t>
      </w:r>
    </w:p>
    <w:p>
      <w:pPr>
        <w:pStyle w:val="a2"/>
      </w:pPr>
      <w:r>
        <w:rPr>
          <w:b/>
          <w:bCs/>
        </w:rPr>
        <w:t xml:space="preserve">00:01:13 Speaker 2</w:t>
      </w:r>
      <w:r>
        <w:br/>
      </w:r>
      <w:r>
        <w:rPr>
          <w:rFonts w:hint="eastAsia"/>
        </w:rPr>
        <w:t xml:space="preserve">目前主要就是night，我們有8000，將近9000個，你們對這數字有概念嗎？就是這個不是加入的人數，這個是目前還沒有封鎖我們的人數，他的總人數是一萬兩千多萬，一萬三千多萬因為封鎖就不會在這裡。這個是總人數，曾經加入過我們的這個是目前還沒有封鎖，還留著的大概就是這個，中間好像還有一點差。</w:t>
      </w:r>
    </w:p>
    <w:p>
      <w:pPr>
        <w:pStyle w:val="a2"/>
      </w:pPr>
      <w:r>
        <w:rPr>
          <w:b/>
          <w:bCs/>
        </w:rPr>
        <w:t xml:space="preserve">00:01:46 Speaker 2</w:t>
      </w:r>
      <w:r>
        <w:br/>
      </w:r>
      <w:r>
        <w:rPr>
          <w:rFonts w:hint="eastAsia"/>
        </w:rPr>
        <w:t xml:space="preserve">但是反正就是大概這兩個數。</w:t>
      </w:r>
    </w:p>
    <w:p>
      <w:pPr>
        <w:pStyle w:val="a2"/>
      </w:pPr>
      <w:r>
        <w:rPr>
          <w:b/>
          <w:bCs/>
        </w:rPr>
        <w:t xml:space="preserve">00:01:49 Speaker 1</w:t>
      </w:r>
      <w:r>
        <w:br/>
      </w:r>
      <w:r>
        <w:rPr>
          <w:rFonts w:hint="eastAsia"/>
        </w:rPr>
        <w:t xml:space="preserve">那您未來日更的短影片會預計在哪些平臺上露出。</w:t>
      </w:r>
    </w:p>
    <w:p>
      <w:pPr>
        <w:pStyle w:val="a2"/>
      </w:pPr>
      <w:r>
        <w:rPr>
          <w:b/>
          <w:bCs/>
        </w:rPr>
        <w:t xml:space="preserve">00:01:55 Speaker 2</w:t>
      </w:r>
      <w:r>
        <w:br/>
      </w:r>
      <w:r>
        <w:rPr>
          <w:rFonts w:hint="eastAsia"/>
        </w:rPr>
        <w:t xml:space="preserve">TK，</w:t>
      </w:r>
      <w:r>
        <w:t xml:space="preserve"> </w:t>
      </w:r>
      <w:r>
        <w:rPr>
          <w:rFonts w:hint="eastAsia"/>
        </w:rPr>
        <w:t xml:space="preserve">YT，</w:t>
      </w:r>
      <w:r>
        <w:t xml:space="preserve"> </w:t>
      </w:r>
      <w:r>
        <w:rPr>
          <w:rFonts w:hint="eastAsia"/>
        </w:rPr>
        <w:t xml:space="preserve">FB，</w:t>
      </w:r>
      <w:r>
        <w:t xml:space="preserve"> </w:t>
      </w:r>
      <w:r>
        <w:rPr>
          <w:rFonts w:hint="eastAsia"/>
        </w:rPr>
        <w:t xml:space="preserve">IG，</w:t>
      </w:r>
      <w:r>
        <w:t xml:space="preserve"> </w:t>
      </w:r>
      <w:r>
        <w:rPr>
          <w:rFonts w:hint="eastAsia"/>
        </w:rPr>
        <w:t xml:space="preserve">還有翠，我目前上了一支啦，</w:t>
      </w:r>
      <w:r>
        <w:t xml:space="preserve"> </w:t>
      </w:r>
      <w:r>
        <w:rPr>
          <w:rFonts w:hint="eastAsia"/>
        </w:rPr>
        <w:t xml:space="preserve">幫我先給你看一下。我先給你看一下，</w:t>
      </w:r>
      <w:r>
        <w:t xml:space="preserve"> </w:t>
      </w:r>
      <w:r>
        <w:rPr>
          <w:rFonts w:hint="eastAsia"/>
        </w:rPr>
        <w:t xml:space="preserve">我目前上了一支啦這些，</w:t>
      </w:r>
      <w:r>
        <w:t xml:space="preserve"> </w:t>
      </w:r>
      <w:r>
        <w:rPr>
          <w:rFonts w:hint="eastAsia"/>
        </w:rPr>
        <w:t xml:space="preserve">我目前上了一支然後就上，</w:t>
      </w:r>
      <w:r>
        <w:t xml:space="preserve"> </w:t>
      </w:r>
      <w:r>
        <w:rPr>
          <w:rFonts w:hint="eastAsia"/>
        </w:rPr>
        <w:t xml:space="preserve">然後目前就上了這些平臺。</w:t>
      </w:r>
    </w:p>
    <w:p>
      <w:pPr>
        <w:pStyle w:val="a2"/>
      </w:pPr>
      <w:r>
        <w:rPr>
          <w:b/>
          <w:bCs/>
        </w:rPr>
        <w:t xml:space="preserve">00:02:29 Speaker 2</w:t>
      </w:r>
      <w:r>
        <w:br/>
      </w:r>
      <w:r>
        <w:rPr>
          <w:rFonts w:hint="eastAsia"/>
        </w:rPr>
        <w:t xml:space="preserve">我目前YouTube有三個，</w:t>
      </w:r>
      <w:r>
        <w:t xml:space="preserve"> </w:t>
      </w:r>
      <w:r>
        <w:rPr>
          <w:rFonts w:hint="eastAsia"/>
        </w:rPr>
        <w:t xml:space="preserve">三個的流量都還不錯都有一千多個人看。</w:t>
      </w:r>
    </w:p>
    <w:p>
      <w:pPr>
        <w:pStyle w:val="a2"/>
      </w:pPr>
      <w:r>
        <w:rPr>
          <w:b/>
          <w:bCs/>
        </w:rPr>
        <w:t xml:space="preserve">00:02:36 Speaker 1</w:t>
      </w:r>
      <w:r>
        <w:br/>
      </w:r>
      <w:r>
        <w:rPr>
          <w:rFonts w:hint="eastAsia"/>
        </w:rPr>
        <w:t xml:space="preserve">有人在底下留言嗎。</w:t>
      </w:r>
    </w:p>
    <w:p>
      <w:pPr>
        <w:pStyle w:val="a2"/>
      </w:pPr>
      <w:r>
        <w:rPr>
          <w:b/>
          <w:bCs/>
        </w:rPr>
        <w:t xml:space="preserve">00:02:39 Speaker 2</w:t>
      </w:r>
      <w:r>
        <w:br/>
      </w:r>
      <w:r>
        <w:rPr>
          <w:rFonts w:hint="eastAsia"/>
        </w:rPr>
        <w:t xml:space="preserve">目前還沒有，那之後會有，</w:t>
      </w:r>
      <w:r>
        <w:t xml:space="preserve"> </w:t>
      </w:r>
      <w:r>
        <w:rPr>
          <w:rFonts w:hint="eastAsia"/>
        </w:rPr>
        <w:t xml:space="preserve">因為我們現在還在測，那我們之後會，</w:t>
      </w:r>
      <w:r>
        <w:t xml:space="preserve"> </w:t>
      </w:r>
      <w:r>
        <w:rPr>
          <w:rFonts w:hint="eastAsia"/>
        </w:rPr>
        <w:t xml:space="preserve">反正我們就會，流量跟轉換，</w:t>
      </w:r>
      <w:r>
        <w:t xml:space="preserve"> </w:t>
      </w:r>
      <w:r>
        <w:rPr>
          <w:rFonts w:hint="eastAsia"/>
        </w:rPr>
        <w:t xml:space="preserve">我們會同步進行因為我們日更，</w:t>
      </w:r>
      <w:r>
        <w:t xml:space="preserve"> </w:t>
      </w:r>
      <w:r>
        <w:rPr>
          <w:rFonts w:hint="eastAsia"/>
        </w:rPr>
        <w:t xml:space="preserve">所以日更的話，而且我們Youtube本來就有人在留言，我現在都沒有回。</w:t>
      </w:r>
    </w:p>
    <w:p>
      <w:pPr>
        <w:pStyle w:val="a2"/>
      </w:pPr>
      <w:r>
        <w:rPr>
          <w:b/>
          <w:bCs/>
        </w:rPr>
        <w:t xml:space="preserve">00:02:58 Speaker 1</w:t>
      </w:r>
      <w:r>
        <w:br/>
      </w:r>
      <w:r>
        <w:rPr>
          <w:rFonts w:hint="eastAsia"/>
        </w:rPr>
        <w:t xml:space="preserve">好的，都沒有回的轉。我可以瞭解一下您創作這樣子的影音內容，不管是文字的，還是您現在提到的Shorts，您最主要的目標是什麼。</w:t>
      </w:r>
    </w:p>
    <w:p>
      <w:pPr>
        <w:pStyle w:val="a2"/>
      </w:pPr>
      <w:r>
        <w:rPr>
          <w:b/>
          <w:bCs/>
        </w:rPr>
        <w:t xml:space="preserve">00:03:10 Speaker 2</w:t>
      </w:r>
      <w:r>
        <w:br/>
      </w:r>
      <w:r>
        <w:rPr>
          <w:rFonts w:hint="eastAsia"/>
        </w:rPr>
        <w:t xml:space="preserve">你說最主要嗎？最主要當然是轉換啦。</w:t>
      </w:r>
    </w:p>
    <w:p>
      <w:pPr>
        <w:pStyle w:val="a2"/>
      </w:pPr>
      <w:r>
        <w:rPr>
          <w:b/>
          <w:bCs/>
        </w:rPr>
        <w:t xml:space="preserve">00:03:13 Speaker 1</w:t>
      </w:r>
      <w:r>
        <w:br/>
      </w:r>
      <w:r>
        <w:rPr>
          <w:rFonts w:hint="eastAsia"/>
        </w:rPr>
        <w:t xml:space="preserve">轉換。</w:t>
      </w:r>
    </w:p>
    <w:p>
      <w:pPr>
        <w:pStyle w:val="a2"/>
      </w:pPr>
      <w:r>
        <w:rPr>
          <w:b/>
          <w:bCs/>
        </w:rPr>
        <w:t xml:space="preserve">00:03:13 Speaker 2</w:t>
      </w:r>
      <w:r>
        <w:br/>
      </w:r>
      <w:r>
        <w:rPr>
          <w:rFonts w:hint="eastAsia"/>
        </w:rPr>
        <w:t xml:space="preserve">我們基本上就是公寓轉私域。我們目前私域就是以Light為主。</w:t>
      </w:r>
    </w:p>
    <w:p>
      <w:pPr>
        <w:pStyle w:val="a2"/>
      </w:pPr>
      <w:r>
        <w:rPr>
          <w:b/>
          <w:bCs/>
        </w:rPr>
        <w:t xml:space="preserve">00:03:19 Speaker 1</w:t>
      </w:r>
      <w:r>
        <w:br/>
      </w:r>
      <w:r>
        <w:rPr>
          <w:rFonts w:hint="eastAsia"/>
        </w:rPr>
        <w:t xml:space="preserve">公寓轉私域可以請吳立多說一遍。</w:t>
      </w:r>
    </w:p>
    <w:p>
      <w:pPr>
        <w:pStyle w:val="a2"/>
      </w:pPr>
      <w:r>
        <w:rPr>
          <w:b/>
          <w:bCs/>
        </w:rPr>
        <w:t xml:space="preserve">00:03:23 Speaker 2</w:t>
      </w:r>
      <w:r>
        <w:br/>
      </w:r>
      <w:r>
        <w:rPr>
          <w:rFonts w:hint="eastAsia"/>
        </w:rPr>
        <w:t xml:space="preserve">我們看一下，你看像YT其實有名片嘛，不少。目前也累計190部，只是都有一大門一大的這樣。然後也有訂閱者，有一些這樣子比較多的，有留言的。那這樣我就沒有回。</w:t>
      </w:r>
    </w:p>
    <w:p>
      <w:pPr>
        <w:pStyle w:val="a2"/>
      </w:pPr>
      <w:r>
        <w:rPr>
          <w:b/>
          <w:bCs/>
        </w:rPr>
        <w:t xml:space="preserve">00:03:53 Speaker 2</w:t>
      </w:r>
      <w:r>
        <w:br/>
      </w:r>
      <w:r>
        <w:rPr>
          <w:rFonts w:hint="eastAsia"/>
        </w:rPr>
        <w:t xml:space="preserve">對，反正如果有回的啦，因為我目前沒有找到哪一個問題，如果有回的，我下面就會，或者像這個，我們就是會希望藉由這邊去轉，轉到我們這邊過來。</w:t>
      </w:r>
    </w:p>
    <w:p>
      <w:pPr>
        <w:pStyle w:val="a2"/>
      </w:pPr>
      <w:r>
        <w:rPr>
          <w:b/>
          <w:bCs/>
        </w:rPr>
        <w:t xml:space="preserve">00:04:04 Speaker 1</w:t>
      </w:r>
      <w:r>
        <w:br/>
      </w:r>
      <w:r>
        <w:rPr>
          <w:rFonts w:hint="eastAsia"/>
        </w:rPr>
        <w:t xml:space="preserve">OK，就是轉成實際的case。</w:t>
      </w:r>
    </w:p>
    <w:p>
      <w:pPr>
        <w:pStyle w:val="a2"/>
      </w:pPr>
      <w:r>
        <w:rPr>
          <w:b/>
          <w:bCs/>
        </w:rPr>
        <w:t xml:space="preserve">00:04:07 Speaker 2</w:t>
      </w:r>
      <w:r>
        <w:br/>
      </w:r>
      <w:r>
        <w:rPr>
          <w:rFonts w:hint="eastAsia"/>
        </w:rPr>
        <w:t xml:space="preserve">對，然後有回的比方說啦，比方說我就會回說，如果你有法律問題想諮詢的話，歡迎加我們，對，反正就是想說，如果你想問這個問題的話，歡迎加我們的Line</w:t>
      </w:r>
      <w:r>
        <w:t xml:space="preserve"> </w:t>
      </w:r>
      <w:r>
        <w:rPr>
          <w:rFonts w:hint="eastAsia"/>
        </w:rPr>
        <w:t xml:space="preserve">Ad，然後我們會有專人在裡面回覆。</w:t>
      </w:r>
    </w:p>
    <w:p>
      <w:pPr>
        <w:pStyle w:val="a2"/>
      </w:pPr>
      <w:r>
        <w:rPr>
          <w:b/>
          <w:bCs/>
        </w:rPr>
        <w:t xml:space="preserve">00:04:24 Speaker 1</w:t>
      </w:r>
      <w:r>
        <w:br/>
      </w:r>
      <w:r>
        <w:rPr>
          <w:rFonts w:hint="eastAsia"/>
        </w:rPr>
        <w:t xml:space="preserve">OK，所以其實是，他問的一些問題有可能是需要實體的諮詢，會加好。</w:t>
      </w:r>
    </w:p>
    <w:p>
      <w:pPr>
        <w:pStyle w:val="a2"/>
      </w:pPr>
      <w:r>
        <w:rPr>
          <w:b/>
          <w:bCs/>
        </w:rPr>
        <w:t xml:space="preserve">00:04:32 Speaker 2</w:t>
      </w:r>
      <w:r>
        <w:br/>
      </w:r>
      <w:r>
        <w:rPr>
          <w:rFonts w:hint="eastAsia"/>
        </w:rPr>
        <w:t xml:space="preserve">應該說以我們的律師專業人士的這個產業來說，我們基本上以曝光啊，或者是流量，對我們來說它，範流量跟精準流量的部分來說，範流量指的是就是破圈的一般人，對，比方說大學生，對，那。我們會需要精準流量值的是真的有法律需求的比方說我講了一集就像我剛剛給你看的那一集。</w:t>
      </w:r>
    </w:p>
    <w:p>
      <w:pPr>
        <w:pStyle w:val="a2"/>
      </w:pPr>
      <w:r>
        <w:rPr>
          <w:b/>
          <w:bCs/>
        </w:rPr>
        <w:t xml:space="preserve">00:05:02 Speaker 2</w:t>
      </w:r>
      <w:r>
        <w:br/>
      </w:r>
      <w:r>
        <w:rPr>
          <w:rFonts w:hint="eastAsia"/>
        </w:rPr>
        <w:t xml:space="preserve">我講了。就像這一集我們講的是說，就是裡長倒賣阿嬤房子的那個新聞你們有看到嗎？就像那個我要吃的精準流量就會是可能有不動產糾紛或者是房子被倒賣的人，最主要目的是讓這樣子的人可以加我們因為我們這種專業。</w:t>
      </w:r>
    </w:p>
    <w:p>
      <w:pPr>
        <w:pStyle w:val="a2"/>
      </w:pPr>
      <w:r>
        <w:rPr>
          <w:b/>
          <w:bCs/>
        </w:rPr>
        <w:t xml:space="preserve">00:05:33 Speaker 2</w:t>
      </w:r>
      <w:r>
        <w:br/>
      </w:r>
      <w:r>
        <w:rPr>
          <w:rFonts w:hint="eastAsia"/>
        </w:rPr>
        <w:t xml:space="preserve">我們不可能在現場成交不太可能說要看完這個影片就願意付個十萬塊給我們所以我們一定是倒到線下那倒到線下的前提是需要先進私域我也不可能在，Youtube</w:t>
      </w:r>
      <w:r>
        <w:t xml:space="preserve"> </w:t>
      </w:r>
      <w:r>
        <w:rPr>
          <w:rFonts w:hint="eastAsia"/>
        </w:rPr>
        <w:t xml:space="preserve">上面透過留言跟他，跟他討論案情。所以靜思鈺就是靜文的來頭，或者是要打電話來詢問或怎麼樣。瞭解瞭解。對，然後我們再引導到，引導到你們坐的這個位置。然後跟他談完之後，他才委任我們，才轉換成委任的。</w:t>
      </w:r>
    </w:p>
    <w:p>
      <w:pPr>
        <w:pStyle w:val="a2"/>
      </w:pPr>
      <w:r>
        <w:rPr>
          <w:b/>
          <w:bCs/>
        </w:rPr>
        <w:t xml:space="preserve">00:06:10 Speaker 1</w:t>
      </w:r>
      <w:r>
        <w:br/>
      </w:r>
      <w:r>
        <w:rPr>
          <w:rFonts w:hint="eastAsia"/>
        </w:rPr>
        <w:t xml:space="preserve">我想，我想在你們的，你現在所有的平臺上，您或是您的同仁，一週裡面大概會花幾個小時，回覆在就是你們已經有投放出去的專業內容，有提到過的，但是它是重複的問題。簡單來說就是，你們回覆...</w:t>
      </w:r>
    </w:p>
    <w:p>
      <w:pPr>
        <w:pStyle w:val="a2"/>
      </w:pPr>
      <w:r>
        <w:rPr>
          <w:b/>
          <w:bCs/>
        </w:rPr>
        <w:t xml:space="preserve">00:06:31 Speaker 2</w:t>
      </w:r>
      <w:r>
        <w:br/>
      </w:r>
      <w:r>
        <w:rPr>
          <w:rFonts w:hint="eastAsia"/>
        </w:rPr>
        <w:t xml:space="preserve">你說會包含Liat嗎？Liat對我們來說算私域。</w:t>
      </w:r>
    </w:p>
    <w:p>
      <w:pPr>
        <w:pStyle w:val="a2"/>
      </w:pPr>
      <w:r>
        <w:rPr>
          <w:b/>
          <w:bCs/>
        </w:rPr>
        <w:t xml:space="preserve">00:06:34 Speaker 1</w:t>
      </w:r>
      <w:r>
        <w:br/>
      </w:r>
      <w:r>
        <w:rPr>
          <w:rFonts w:hint="eastAsia"/>
        </w:rPr>
        <w:t xml:space="preserve">算私域，OK。所以公寓其實很少去回覆嗎。</w:t>
      </w:r>
    </w:p>
    <w:p>
      <w:pPr>
        <w:pStyle w:val="a2"/>
      </w:pPr>
      <w:r>
        <w:rPr>
          <w:b/>
          <w:bCs/>
        </w:rPr>
        <w:t xml:space="preserve">00:06:39 Speaker 2</w:t>
      </w:r>
      <w:r>
        <w:br/>
      </w:r>
      <w:r>
        <w:rPr>
          <w:rFonts w:hint="eastAsia"/>
        </w:rPr>
        <w:t xml:space="preserve">不然就講這個，或者是說，我給你看我的臉書。對，我的粉專也很久沒更新，但是也都還是有人私訊我。就像，就像這個，對，這是我的一個粉專。對，反正這是我的粉專，然後就會有人問，對，然後我就都會丟這個。</w:t>
      </w:r>
    </w:p>
    <w:p>
      <w:pPr>
        <w:pStyle w:val="a2"/>
      </w:pPr>
      <w:r>
        <w:rPr>
          <w:b/>
          <w:bCs/>
        </w:rPr>
        <w:t xml:space="preserve">00:07:08 Speaker 1</w:t>
      </w:r>
      <w:r>
        <w:br/>
      </w:r>
      <w:r>
        <w:rPr>
          <w:rFonts w:hint="eastAsia"/>
        </w:rPr>
        <w:t xml:space="preserve">OK，就是直接就倒到Line</w:t>
      </w:r>
      <w:r>
        <w:t xml:space="preserve"> </w:t>
      </w:r>
      <w:r>
        <w:rPr>
          <w:rFonts w:hint="eastAsia"/>
        </w:rPr>
        <w:t xml:space="preserve">Ad上面去這樣子。</w:t>
      </w:r>
    </w:p>
    <w:p>
      <w:pPr>
        <w:pStyle w:val="a2"/>
      </w:pPr>
      <w:r>
        <w:rPr>
          <w:b/>
          <w:bCs/>
        </w:rPr>
        <w:t xml:space="preserve">00:07:12 Speaker 2</w:t>
      </w:r>
      <w:r>
        <w:br/>
      </w:r>
      <w:r>
        <w:rPr>
          <w:rFonts w:hint="eastAsia"/>
        </w:rPr>
        <w:t xml:space="preserve">對，所以你說花多少時間，就看有多少人問。然後我們還有一個粉書這裡，對，然後也是都會有人問，然後我就一樣都是往這個地方去倒。所以你說如果重複性回答，這個是你要問的，就是重複性回答的問題。</w:t>
      </w:r>
    </w:p>
    <w:p>
      <w:pPr>
        <w:pStyle w:val="a2"/>
      </w:pPr>
      <w:r>
        <w:rPr>
          <w:b/>
          <w:bCs/>
        </w:rPr>
        <w:t xml:space="preserve">00:07:31 Speaker 1</w:t>
      </w:r>
      <w:r>
        <w:br/>
      </w:r>
      <w:r>
        <w:rPr>
          <w:rFonts w:hint="eastAsia"/>
        </w:rPr>
        <w:t xml:space="preserve">對啊，就是。</w:t>
      </w:r>
    </w:p>
    <w:p>
      <w:pPr>
        <w:pStyle w:val="a2"/>
      </w:pPr>
      <w:r>
        <w:rPr>
          <w:b/>
          <w:bCs/>
        </w:rPr>
        <w:t xml:space="preserve">00:07:32 Speaker 2</w:t>
      </w:r>
      <w:r>
        <w:br/>
      </w:r>
      <w:r>
        <w:rPr>
          <w:rFonts w:hint="eastAsia"/>
        </w:rPr>
        <w:t xml:space="preserve">對，就是隻要有人就會問。</w:t>
      </w:r>
    </w:p>
    <w:p>
      <w:pPr>
        <w:pStyle w:val="a2"/>
      </w:pPr>
      <w:r>
        <w:rPr>
          <w:b/>
          <w:bCs/>
        </w:rPr>
        <w:t xml:space="preserve">00:07:34 Speaker 1</w:t>
      </w:r>
      <w:r>
        <w:br/>
      </w:r>
      <w:r>
        <w:rPr>
          <w:rFonts w:hint="eastAsia"/>
        </w:rPr>
        <w:t xml:space="preserve">你就會去丟那個。</w:t>
      </w:r>
    </w:p>
    <w:p>
      <w:pPr>
        <w:pStyle w:val="a2"/>
      </w:pPr>
      <w:r>
        <w:rPr>
          <w:b/>
          <w:bCs/>
        </w:rPr>
        <w:t xml:space="preserve">00:07:35 Speaker 2</w:t>
      </w:r>
      <w:r>
        <w:br/>
      </w:r>
      <w:r>
        <w:rPr>
          <w:rFonts w:hint="eastAsia"/>
        </w:rPr>
        <w:t xml:space="preserve">對，我也不會跟他聊，我就假裝我自己是機器人，這樣去回答。</w:t>
      </w:r>
    </w:p>
    <w:p>
      <w:pPr>
        <w:pStyle w:val="a2"/>
      </w:pPr>
      <w:r>
        <w:rPr>
          <w:b/>
          <w:bCs/>
        </w:rPr>
        <w:t xml:space="preserve">00:07:40 Speaker 1</w:t>
      </w:r>
      <w:r>
        <w:br/>
      </w:r>
      <w:r>
        <w:rPr>
          <w:rFonts w:hint="eastAsia"/>
        </w:rPr>
        <w:t xml:space="preserve">那你有算過一個，一週裡面大概花多少時間嗎。</w:t>
      </w:r>
    </w:p>
    <w:p>
      <w:pPr>
        <w:pStyle w:val="a2"/>
      </w:pPr>
      <w:r>
        <w:rPr>
          <w:b/>
          <w:bCs/>
        </w:rPr>
        <w:t xml:space="preserve">00:07:46 Speaker 2</w:t>
      </w:r>
      <w:r>
        <w:br/>
      </w:r>
      <w:r>
        <w:rPr>
          <w:rFonts w:hint="eastAsia"/>
        </w:rPr>
        <w:t xml:space="preserve">因為我們那個沒有特別在經營，所以他就真的是偶爾。那如果你要說Line</w:t>
      </w:r>
      <w:r>
        <w:t xml:space="preserve"> </w:t>
      </w:r>
      <w:r>
        <w:rPr>
          <w:rFonts w:hint="eastAsia"/>
        </w:rPr>
        <w:t xml:space="preserve">Ad，如果進到Line</w:t>
      </w:r>
      <w:r>
        <w:t xml:space="preserve"> </w:t>
      </w:r>
      <w:r>
        <w:rPr>
          <w:rFonts w:hint="eastAsia"/>
        </w:rPr>
        <w:t xml:space="preserve">Ad之後，讓我給你看一下我平常的資訊。我們有三個客服，我們有三個人做這件事情。反正就大概這樣，我們一開始進來就會是，我們會請他提供這些資訊。</w:t>
      </w:r>
    </w:p>
    <w:p>
      <w:pPr>
        <w:pStyle w:val="a2"/>
      </w:pPr>
      <w:r>
        <w:rPr>
          <w:b/>
          <w:bCs/>
        </w:rPr>
        <w:t xml:space="preserve">00:08:21 Speaker 2</w:t>
      </w:r>
      <w:r>
        <w:br/>
      </w:r>
      <w:r>
        <w:rPr>
          <w:rFonts w:hint="eastAsia"/>
        </w:rPr>
        <w:t xml:space="preserve">但是基本上很多人不會提供這些資訊，他可能就會只說你好。人家他就只說你好，那我們會問的就會是固定的，我們就會問說，你好，請問碰到什麼法律問題嗎？對，或者是他可能說，你好，我想問妨害名譽的相關問題，那我們就會說，請問你碰到的問題是什麼，可以詳細敘述給我們嗎？以及附上你倫的相關證據資料。</w:t>
      </w:r>
    </w:p>
    <w:p>
      <w:pPr>
        <w:pStyle w:val="a2"/>
      </w:pPr>
      <w:r>
        <w:rPr>
          <w:b/>
          <w:bCs/>
        </w:rPr>
        <w:t xml:space="preserve">00:08:53 Speaker 2</w:t>
      </w:r>
      <w:r>
        <w:br/>
      </w:r>
      <w:r>
        <w:rPr>
          <w:rFonts w:hint="eastAsia"/>
        </w:rPr>
        <w:t xml:space="preserve">對，這些都是我們很機械性的回答。</w:t>
      </w:r>
    </w:p>
    <w:p>
      <w:pPr>
        <w:pStyle w:val="a2"/>
      </w:pPr>
      <w:r>
        <w:rPr>
          <w:b/>
          <w:bCs/>
        </w:rPr>
        <w:t xml:space="preserve">00:08:56 Speaker 1</w:t>
      </w:r>
      <w:r>
        <w:br/>
      </w:r>
      <w:r>
        <w:rPr>
          <w:rFonts w:hint="eastAsia"/>
        </w:rPr>
        <w:t xml:space="preserve">但他都是真人取道，對不對。</w:t>
      </w:r>
    </w:p>
    <w:p>
      <w:pPr>
        <w:pStyle w:val="a2"/>
      </w:pPr>
      <w:r>
        <w:rPr>
          <w:b/>
          <w:bCs/>
        </w:rPr>
        <w:t xml:space="preserve">00:08:59 Speaker 2</w:t>
      </w:r>
      <w:r>
        <w:br/>
      </w:r>
      <w:r>
        <w:rPr>
          <w:rFonts w:hint="eastAsia"/>
        </w:rPr>
        <w:t xml:space="preserve">對，目前都會是這樣。</w:t>
      </w:r>
    </w:p>
    <w:p>
      <w:pPr>
        <w:pStyle w:val="a2"/>
      </w:pPr>
      <w:r>
        <w:rPr>
          <w:b/>
          <w:bCs/>
        </w:rPr>
        <w:t xml:space="preserve">00:09:01 Speaker 1</w:t>
      </w:r>
      <w:r>
        <w:br/>
      </w:r>
      <w:r>
        <w:rPr>
          <w:rFonts w:hint="eastAsia"/>
        </w:rPr>
        <w:t xml:space="preserve">那你們有對這樣的引導詞做一個資料庫嗎。</w:t>
      </w:r>
    </w:p>
    <w:p>
      <w:pPr>
        <w:pStyle w:val="a2"/>
      </w:pPr>
      <w:r>
        <w:rPr>
          <w:b/>
          <w:bCs/>
        </w:rPr>
        <w:t xml:space="preserve">00:09:07 Speaker 2</w:t>
      </w:r>
      <w:r>
        <w:br/>
      </w:r>
      <w:r>
        <w:rPr>
          <w:rFonts w:hint="eastAsia"/>
        </w:rPr>
        <w:t xml:space="preserve">嗯，就是呢，不要先揭出手中的，就是這個啊，就是這些啊。我們有一些預設訊息，讓他分，就包括報價啊，或者是跟他講地址啊。還有我們週末會有關頭訊息啊，對，就這一些。然後像這個就要治療，目前就是透過這些方式在進行。</w:t>
      </w:r>
    </w:p>
    <w:p>
      <w:pPr>
        <w:pStyle w:val="a2"/>
      </w:pPr>
      <w:r>
        <w:rPr>
          <w:b/>
          <w:bCs/>
        </w:rPr>
        <w:t xml:space="preserve">00:09:41 Speaker 1</w:t>
      </w:r>
      <w:r>
        <w:br/>
      </w:r>
      <w:r>
        <w:rPr>
          <w:rFonts w:hint="eastAsia"/>
        </w:rPr>
        <w:t xml:space="preserve">那你有沒有觀察到說，就是這三位客服，他們在做這些回覆的時候，每一個步驟，譬如說可能有步驟一一步驟，你剛剛都展示過了嘛，他們的情緒是正向的、負向的，還是中立的。</w:t>
      </w:r>
    </w:p>
    <w:p>
      <w:pPr>
        <w:pStyle w:val="a2"/>
      </w:pPr>
      <w:r>
        <w:rPr>
          <w:b/>
          <w:bCs/>
        </w:rPr>
        <w:t xml:space="preserve">00:09:57 Speaker 2</w:t>
      </w:r>
      <w:r>
        <w:br/>
      </w:r>
      <w:r>
        <w:rPr>
          <w:rFonts w:hint="eastAsia"/>
        </w:rPr>
        <w:t xml:space="preserve">如果說是都問，都回答一樣的東西，他們應該就會，就是麻木的吧。</w:t>
      </w:r>
    </w:p>
    <w:p>
      <w:pPr>
        <w:pStyle w:val="a2"/>
      </w:pPr>
      <w:r>
        <w:rPr>
          <w:b/>
          <w:bCs/>
        </w:rPr>
        <w:t xml:space="preserve">00:10:03 Speaker 1</w:t>
      </w:r>
      <w:r>
        <w:br/>
      </w:r>
      <w:r>
        <w:rPr>
          <w:rFonts w:hint="eastAsia"/>
        </w:rPr>
        <w:t xml:space="preserve">不去的這樣子。</w:t>
      </w:r>
    </w:p>
    <w:p>
      <w:pPr>
        <w:pStyle w:val="a2"/>
      </w:pPr>
      <w:r>
        <w:rPr>
          <w:b/>
          <w:bCs/>
        </w:rPr>
        <w:t xml:space="preserve">00:10:05 Speaker 2</w:t>
      </w:r>
      <w:r>
        <w:br/>
      </w:r>
      <w:r>
        <w:rPr>
          <w:rFonts w:hint="eastAsia"/>
        </w:rPr>
        <w:t xml:space="preserve">反正就是要先問啊。</w:t>
      </w:r>
    </w:p>
    <w:p>
      <w:pPr>
        <w:pStyle w:val="a2"/>
      </w:pPr>
      <w:r>
        <w:rPr>
          <w:b/>
          <w:bCs/>
        </w:rPr>
        <w:t xml:space="preserve">00:10:07 Speaker 1</w:t>
      </w:r>
      <w:r>
        <w:br/>
      </w:r>
      <w:r>
        <w:rPr>
          <w:rFonts w:hint="eastAsia"/>
        </w:rPr>
        <w:t xml:space="preserve">嗯，好的，瞭解。所以他其實已經寫在他們的SOP裡面。</w:t>
      </w:r>
    </w:p>
    <w:p>
      <w:pPr>
        <w:pStyle w:val="a2"/>
      </w:pPr>
      <w:r>
        <w:rPr>
          <w:b/>
          <w:bCs/>
        </w:rPr>
        <w:t xml:space="preserve">00:10:12 Speaker 2</w:t>
      </w:r>
      <w:r>
        <w:br/>
      </w:r>
      <w:r>
        <w:rPr>
          <w:rFonts w:hint="eastAsia"/>
        </w:rPr>
        <w:t xml:space="preserve">對，他就是SOP。</w:t>
      </w:r>
    </w:p>
    <w:p>
      <w:pPr>
        <w:pStyle w:val="a2"/>
      </w:pPr>
      <w:r>
        <w:rPr>
          <w:b/>
          <w:bCs/>
        </w:rPr>
        <w:t xml:space="preserve">00:10:13 Speaker 1</w:t>
      </w:r>
      <w:r>
        <w:br/>
      </w:r>
      <w:r>
        <w:rPr>
          <w:rFonts w:hint="eastAsia"/>
        </w:rPr>
        <w:t xml:space="preserve">比較不會有太多的感受。</w:t>
      </w:r>
    </w:p>
    <w:p>
      <w:pPr>
        <w:pStyle w:val="a2"/>
      </w:pPr>
      <w:r>
        <w:rPr>
          <w:b/>
          <w:bCs/>
        </w:rPr>
        <w:t xml:space="preserve">00:10:16 Speaker 2</w:t>
      </w:r>
      <w:r>
        <w:br/>
      </w:r>
      <w:r>
        <w:rPr>
          <w:rFonts w:hint="eastAsia"/>
        </w:rPr>
        <w:t xml:space="preserve">我們確實也有SOP，他們就要照SOP。</w:t>
      </w:r>
    </w:p>
    <w:p>
      <w:pPr>
        <w:pStyle w:val="a2"/>
      </w:pPr>
      <w:r>
        <w:rPr>
          <w:b/>
          <w:bCs/>
        </w:rPr>
        <w:t xml:space="preserve">00:10:22 Speaker 1</w:t>
      </w:r>
      <w:r>
        <w:br/>
      </w:r>
      <w:r>
        <w:rPr>
          <w:rFonts w:hint="eastAsia"/>
        </w:rPr>
        <w:t xml:space="preserve">那我就幫部方面把這個SOP大致，大略跟我們說一下。或者是資料能夠...</w:t>
      </w:r>
    </w:p>
    <w:p>
      <w:pPr>
        <w:pStyle w:val="a2"/>
      </w:pPr>
      <w:r>
        <w:rPr>
          <w:b/>
          <w:bCs/>
        </w:rPr>
        <w:t xml:space="preserve">00:10:29 Speaker 2</w:t>
      </w:r>
      <w:r>
        <w:br/>
      </w:r>
      <w:r>
        <w:rPr>
          <w:rFonts w:hint="eastAsia"/>
        </w:rPr>
        <w:t xml:space="preserve">我可以借你們看。可是它很複雜。很複雜是不是。</w:t>
      </w:r>
    </w:p>
    <w:p>
      <w:pPr>
        <w:pStyle w:val="a2"/>
      </w:pPr>
      <w:r>
        <w:rPr>
          <w:b/>
          <w:bCs/>
        </w:rPr>
        <w:t xml:space="preserve">00:10:38 Speaker 1</w:t>
      </w:r>
      <w:r>
        <w:br/>
      </w:r>
      <w:r>
        <w:rPr>
          <w:rFonts w:hint="eastAsia"/>
        </w:rPr>
        <w:t xml:space="preserve">是類似像那個MineMap這樣。</w:t>
      </w:r>
    </w:p>
    <w:p>
      <w:pPr>
        <w:pStyle w:val="a2"/>
      </w:pPr>
      <w:r>
        <w:rPr>
          <w:b/>
          <w:bCs/>
        </w:rPr>
        <w:t xml:space="preserve">00:10:43 Speaker 2</w:t>
      </w:r>
      <w:r>
        <w:br/>
      </w:r>
      <w:r>
        <w:rPr>
          <w:rFonts w:hint="eastAsia"/>
        </w:rPr>
        <w:t xml:space="preserve">就它那麼大。</w:t>
      </w:r>
    </w:p>
    <w:p>
      <w:pPr>
        <w:pStyle w:val="a2"/>
      </w:pPr>
      <w:r>
        <w:rPr>
          <w:b/>
          <w:bCs/>
        </w:rPr>
        <w:t xml:space="preserve">00:10:47 Speaker 1</w:t>
      </w:r>
      <w:r>
        <w:br/>
      </w:r>
      <w:r>
        <w:rPr>
          <w:rFonts w:hint="eastAsia"/>
        </w:rPr>
        <w:t xml:space="preserve">所以假設我是整理客服，我需要先進來看階段一是什麼，然後再去判斷要進到哪一個階段。</w:t>
      </w:r>
    </w:p>
    <w:p>
      <w:pPr>
        <w:pStyle w:val="a2"/>
      </w:pPr>
      <w:r>
        <w:rPr>
          <w:b/>
          <w:bCs/>
        </w:rPr>
        <w:t xml:space="preserve">00:11:00 Speaker 2</w:t>
      </w:r>
      <w:r>
        <w:br/>
      </w:r>
      <w:r>
        <w:rPr>
          <w:rFonts w:hint="eastAsia"/>
        </w:rPr>
        <w:t xml:space="preserve">對，就是客服這些。包括換椅子啊，客服接駕啊，最後都要引導到...應該要進來吧。報價接下來...嗯，大概這樣，謝謝。就是全國一致都導到LINE？</w:t>
      </w:r>
    </w:p>
    <w:p>
      <w:pPr>
        <w:pStyle w:val="a2"/>
      </w:pPr>
      <w:r>
        <w:rPr>
          <w:b/>
          <w:bCs/>
        </w:rPr>
        <w:t xml:space="preserve">00:11:32 Speaker 2</w:t>
      </w:r>
      <w:r>
        <w:br/>
      </w:r>
      <w:r>
        <w:rPr>
          <w:rFonts w:hint="eastAsia"/>
        </w:rPr>
        <w:t xml:space="preserve">跨平臺目前我們都一致導到LINE那LINE目前用的工具就是自動回覆所以就是LINE裡面有自動回覆。</w:t>
      </w:r>
    </w:p>
    <w:p>
      <w:pPr>
        <w:pStyle w:val="a2"/>
      </w:pPr>
      <w:r>
        <w:rPr>
          <w:b/>
          <w:bCs/>
        </w:rPr>
        <w:t xml:space="preserve">00:11:42 Speaker 1</w:t>
      </w:r>
      <w:r>
        <w:br/>
      </w:r>
      <w:r>
        <w:rPr>
          <w:rFonts w:hint="eastAsia"/>
        </w:rPr>
        <w:t xml:space="preserve">那您在使用這些工具的同仁有沒有哪一個環節會讓你們感覺，這個工具其實不是為了你們這種專業人士。</w:t>
      </w:r>
    </w:p>
    <w:p>
      <w:pPr>
        <w:pStyle w:val="a2"/>
      </w:pPr>
      <w:r>
        <w:rPr>
          <w:b/>
          <w:bCs/>
        </w:rPr>
        <w:t xml:space="preserve">00:11:53 Speaker 2</w:t>
      </w:r>
      <w:r>
        <w:br/>
      </w:r>
      <w:r>
        <w:rPr>
          <w:rFonts w:hint="eastAsia"/>
        </w:rPr>
        <w:t xml:space="preserve">因為目前對LINE的自動回應的部分我們大概能使用的就只有講說現在是我們的下班時間請您稍等我們下班時間會回覆我們也只能用這樣，暫時我們暫時不會用不管是LINE或者穿GPT我們都不會用機器人去跟客戶有真實的對談有什麼concern？concern就是目前他們測出來的結果。</w:t>
      </w:r>
    </w:p>
    <w:p>
      <w:pPr>
        <w:pStyle w:val="a2"/>
      </w:pPr>
      <w:r>
        <w:rPr>
          <w:b/>
          <w:bCs/>
        </w:rPr>
        <w:t xml:space="preserve">00:12:24 Speaker 2</w:t>
      </w:r>
      <w:r>
        <w:br/>
      </w:r>
      <w:r>
        <w:rPr>
          <w:rFonts w:hint="eastAsia"/>
        </w:rPr>
        <w:t xml:space="preserve">一看就知道是機器人，因為我們的行業吃的是杏仁肚，不會有人想跟機器人討論法律問題，除非我一開始就跟他說什麼，然後他還是想問。基本上我們走的還是比較親切或是比較親民的這種，所以我們不會想讓客戶知道我們用機器人來問。</w:t>
      </w:r>
    </w:p>
    <w:p>
      <w:pPr>
        <w:pStyle w:val="a2"/>
      </w:pPr>
      <w:r>
        <w:rPr>
          <w:b/>
          <w:bCs/>
        </w:rPr>
        <w:t xml:space="preserve">00:12:49 Speaker 1</w:t>
      </w:r>
      <w:r>
        <w:br/>
      </w:r>
      <w:r>
        <w:rPr>
          <w:rFonts w:hint="eastAsia"/>
        </w:rPr>
        <w:t xml:space="preserve">不會想讓打電話進來的人知道現在是機器人來問。</w:t>
      </w:r>
    </w:p>
    <w:p>
      <w:pPr>
        <w:pStyle w:val="a2"/>
      </w:pPr>
      <w:r>
        <w:rPr>
          <w:b/>
          <w:bCs/>
        </w:rPr>
        <w:t xml:space="preserve">00:12:53 Speaker 2</w:t>
      </w:r>
      <w:r>
        <w:br/>
      </w:r>
      <w:r>
        <w:rPr>
          <w:rFonts w:hint="eastAsia"/>
        </w:rPr>
        <w:t xml:space="preserve">我們不會想讓客戶覺得我們是機器人。就是要看，因為我們GPT我們有自己養過，但是他畢竟，我們覺得他還是有機器人，他還是看得出來。也不一定叫聲音，就是看得出來還是覺得，因為人的溫度其實是感覺得出來的。</w:t>
      </w:r>
    </w:p>
    <w:p>
      <w:pPr>
        <w:pStyle w:val="a2"/>
      </w:pPr>
      <w:r>
        <w:rPr>
          <w:b/>
          <w:bCs/>
        </w:rPr>
        <w:t xml:space="preserve">00:13:23 Speaker 2</w:t>
      </w:r>
      <w:r>
        <w:br/>
      </w:r>
      <w:r>
        <w:rPr>
          <w:rFonts w:hint="eastAsia"/>
        </w:rPr>
        <w:t xml:space="preserve">就像你們如果跟，譬如說談戀愛的時候，你在跟男朋友傳訊息的時候，你們應該也多少感覺得出他現在是專心在跟你聊天，或者他其實可能在邊打電動邊看劇，或者他還在跟其他女生聊天。對，就是你們應該也都...對，就是他其實文字是感覺得出來的。</w:t>
      </w:r>
    </w:p>
    <w:p>
      <w:pPr>
        <w:pStyle w:val="a2"/>
      </w:pPr>
      <w:r>
        <w:rPr>
          <w:b/>
          <w:bCs/>
        </w:rPr>
        <w:t xml:space="preserve">00:13:45 Speaker 1</w:t>
      </w:r>
      <w:r>
        <w:br/>
      </w:r>
      <w:r>
        <w:rPr>
          <w:rFonts w:hint="eastAsia"/>
        </w:rPr>
        <w:t xml:space="preserve">所以目前還是停留在下面。所以這個，我可以把它當作是，你在這方面有感受到你的準，對嗎？因為你們培養，我發現你穿過來了。</w:t>
      </w:r>
    </w:p>
    <w:p>
      <w:pPr>
        <w:pStyle w:val="a2"/>
      </w:pPr>
      <w:r>
        <w:rPr>
          <w:b/>
          <w:bCs/>
        </w:rPr>
        <w:t xml:space="preserve">00:14:02 Speaker 2</w:t>
      </w:r>
      <w:r>
        <w:br/>
      </w:r>
      <w:r>
        <w:rPr>
          <w:rFonts w:hint="eastAsia"/>
        </w:rPr>
        <w:t xml:space="preserve">對，這也是為什麼那天聽到他講，會覺得有興趣的原因。因為我目前覺得自己養不出一個，我們覺得可以上線的人。而且LINE的還有幾個特點。第一個，LINE的不能收回。對，然後我們的法律又是不能講錯的。所以除非他完全都不講到法律面的東西，我們要設非常多的限制。對，我們之前講的已經應該寫個至少一兩千字吧，</w:t>
      </w:r>
    </w:p>
    <w:p>
      <w:pPr>
        <w:pStyle w:val="a2"/>
      </w:pPr>
      <w:r>
        <w:rPr>
          <w:b/>
          <w:bCs/>
        </w:rPr>
        <w:t xml:space="preserve">00:14:37 Speaker 2</w:t>
      </w:r>
      <w:r>
        <w:br/>
      </w:r>
      <w:r>
        <w:rPr>
          <w:rFonts w:hint="eastAsia"/>
        </w:rPr>
        <w:t xml:space="preserve">就是針對他的限制，他什麼可以回答，什麼不能回答。那些，因為他只會增加。對，我們就是越寫越多，然後都還是覺得他沒有那麼的適合。對，然後因為很多東西是不能寫的。</w:t>
      </w:r>
    </w:p>
    <w:p>
      <w:pPr>
        <w:pStyle w:val="a2"/>
      </w:pPr>
      <w:r>
        <w:rPr>
          <w:b/>
          <w:bCs/>
        </w:rPr>
        <w:t xml:space="preserve">00:14:50 Speaker 3</w:t>
      </w:r>
      <w:r>
        <w:br/>
      </w:r>
      <w:r>
        <w:rPr>
          <w:rFonts w:hint="eastAsia"/>
        </w:rPr>
        <w:t xml:space="preserve">想問一下，你寫的是腳本嗎？還是你寫的是未給你們的資料，然後再吐出來的？你聽起來比較懂得寫照片。</w:t>
      </w:r>
    </w:p>
    <w:p>
      <w:pPr>
        <w:pStyle w:val="a2"/>
      </w:pPr>
      <w:r>
        <w:rPr>
          <w:b/>
          <w:bCs/>
        </w:rPr>
        <w:t xml:space="preserve">00:15:00 Speaker 2</w:t>
      </w:r>
      <w:r>
        <w:br/>
      </w:r>
      <w:r>
        <w:rPr>
          <w:rFonts w:hint="eastAsia"/>
        </w:rPr>
        <w:t xml:space="preserve">他說我們能做的是幾件事。第一個，我們可以去抓，我們的機器人可以直接串到我們跟某一個客戶裡的對話。然後他可以把這個客戶裡的對話我們的Lite全部的對話都學習起來。所以我們可以用這種方式去做學習。因為Lite目前沒有辦法說直接GPT串進去然後讓他去抓我的所有的回答沒有辦法做到。所以如果我要讓他學習我們的客戶的回應方式我需要一個一個客戶的對答全部匯進去。</w:t>
      </w:r>
    </w:p>
    <w:p>
      <w:pPr>
        <w:pStyle w:val="a2"/>
      </w:pPr>
      <w:r>
        <w:rPr>
          <w:b/>
          <w:bCs/>
        </w:rPr>
        <w:t xml:space="preserve">00:15:31 Speaker 2</w:t>
      </w:r>
      <w:r>
        <w:br/>
      </w:r>
      <w:r>
        <w:rPr>
          <w:rFonts w:hint="eastAsia"/>
        </w:rPr>
        <w:t xml:space="preserve">然後讓他去學習成為我們的客戶。然後針對這個部分我們再去下限制指令。就比方說你一定要先跟客戶問好，然後，早上的話叫做12點前叫做早安什麼時候說晚安，對，然後這些東西，並且只要是客戶，比方說提及法律的部分，一律不直接回答，那法律也當然沒有那麼，法律還要去細分，比方說他講到的關鍵字可能是車禍、離婚什麼的等等的，這個叫我們犯罪的法律，那的話這些問題你都不能回答，那不能回答的話，你要怎麼樣去對談，那或者是說我們要去跟客戶追尾，比方說他說我老公昨天打我，</w:t>
      </w:r>
    </w:p>
    <w:p>
      <w:pPr>
        <w:pStyle w:val="a2"/>
      </w:pPr>
      <w:r>
        <w:rPr>
          <w:b/>
          <w:bCs/>
        </w:rPr>
        <w:t xml:space="preserve">00:16:20 Speaker 2</w:t>
      </w:r>
      <w:r>
        <w:br/>
      </w:r>
      <w:r>
        <w:rPr>
          <w:rFonts w:hint="eastAsia"/>
        </w:rPr>
        <w:t xml:space="preserve">害我跌倒，那我們就要追尾，就追最後的一句或兩句說，害你跌倒，是怎麼樣害你跌倒，傷勢還好嗎，對，我們要讓GPT可以去追問客戶的，然後這樣客戶才會覺得我在跟人講話，你有在關心我嗎，這些我們都有嘗試著去做很多很多的設定，但是都還是會有GPT感。</w:t>
      </w:r>
    </w:p>
    <w:p>
      <w:pPr>
        <w:pStyle w:val="a2"/>
      </w:pPr>
      <w:r>
        <w:rPr>
          <w:b/>
          <w:bCs/>
        </w:rPr>
        <w:t xml:space="preserve">00:16:49 Speaker 1</w:t>
      </w:r>
      <w:r>
        <w:br/>
      </w:r>
      <w:r>
        <w:rPr>
          <w:rFonts w:hint="eastAsia"/>
        </w:rPr>
        <w:t xml:space="preserve">請問一下就是說，你穿天的這些工法是否願意提供給我們，就是有提供給我們的話，你有沒有所考測。</w:t>
      </w:r>
    </w:p>
    <w:p>
      <w:pPr>
        <w:pStyle w:val="a2"/>
      </w:pPr>
      <w:r>
        <w:rPr>
          <w:b/>
          <w:bCs/>
        </w:rPr>
        <w:t xml:space="preserve">00:16:57 Speaker 2</w:t>
      </w:r>
      <w:r>
        <w:br/>
      </w:r>
      <w:r>
        <w:rPr>
          <w:rFonts w:hint="eastAsia"/>
        </w:rPr>
        <w:t xml:space="preserve">這個可能沒辦法，因為它不是我訓練的，那是我們的，我們有個行銷專員，是他在弄的。那那個機器人主要，他是做家教的，應該說他有晚上有在兼家教，所以那個機器人是他為了家教而去設定出來的。那我們是有曾經拿過他的那個機器人來做這些嘗試。所以那個know-how是屬於他的。</w:t>
      </w:r>
    </w:p>
    <w:p>
      <w:pPr>
        <w:pStyle w:val="a2"/>
      </w:pPr>
      <w:r>
        <w:rPr>
          <w:b/>
          <w:bCs/>
        </w:rPr>
        <w:t xml:space="preserve">00:17:23 Speaker 1</w:t>
      </w:r>
      <w:r>
        <w:br/>
      </w:r>
      <w:r>
        <w:rPr>
          <w:rFonts w:hint="eastAsia"/>
        </w:rPr>
        <w:t xml:space="preserve">我們指的是那個對話，就是提問的人提供給你們設下的東西。</w:t>
      </w:r>
    </w:p>
    <w:p>
      <w:pPr>
        <w:pStyle w:val="a2"/>
      </w:pPr>
      <w:r>
        <w:rPr>
          <w:b/>
          <w:bCs/>
        </w:rPr>
        <w:t xml:space="preserve">00:17:32 Speaker 2</w:t>
      </w:r>
      <w:r>
        <w:br/>
      </w:r>
      <w:r>
        <w:rPr>
          <w:rFonts w:hint="eastAsia"/>
        </w:rPr>
        <w:t xml:space="preserve">當然我們就是拿他的那個來試而已啊。所以那個沒有，他連我都拿不到的，他也不能給你。</w:t>
      </w:r>
    </w:p>
    <w:p>
      <w:pPr>
        <w:pStyle w:val="a2"/>
      </w:pPr>
      <w:r>
        <w:rPr>
          <w:b/>
          <w:bCs/>
        </w:rPr>
        <w:t xml:space="preserve">00:17:42 Speaker 1</w:t>
      </w:r>
      <w:r>
        <w:br/>
      </w:r>
      <w:r>
        <w:rPr>
          <w:rFonts w:hint="eastAsia"/>
        </w:rPr>
        <w:t xml:space="preserve">那剛剛吳玉，其實我從吳玉這邊聽到就是說，其實你希望來提問的人，不管他是不是已經成為。因為他可能是一般的民眾，你會希望他可以感受到一個人的。</w:t>
      </w:r>
    </w:p>
    <w:p>
      <w:pPr>
        <w:pStyle w:val="a2"/>
      </w:pPr>
      <w:r>
        <w:rPr>
          <w:b/>
          <w:bCs/>
        </w:rPr>
        <w:t xml:space="preserve">00:17:54 Speaker 2</w:t>
      </w:r>
      <w:r>
        <w:br/>
      </w:r>
      <w:r>
        <w:rPr>
          <w:rFonts w:hint="eastAsia"/>
        </w:rPr>
        <w:t xml:space="preserve">我希望AI就基本上可以成為就是我們的客服的，因為我們現在還有在做客服的新人教育訓練，然後是我讓客服主管盡可能的詳細的去寫然後完成之後我也想讓他拿這個去為AI看看，就看能不能說我們把他當作一個新人來訓練他然後他可以透過這種方式來更像我們的新同事。</w:t>
      </w:r>
    </w:p>
    <w:p>
      <w:pPr>
        <w:pStyle w:val="a2"/>
      </w:pPr>
      <w:r>
        <w:rPr>
          <w:b/>
          <w:bCs/>
        </w:rPr>
        <w:t xml:space="preserve">00:18:29 Speaker 1</w:t>
      </w:r>
      <w:r>
        <w:br/>
      </w:r>
      <w:r>
        <w:rPr>
          <w:rFonts w:hint="eastAsia"/>
        </w:rPr>
        <w:t xml:space="preserve">那您會怎麼看待AI模仿你們要求的這個客服人員，可能會有一個模仿吧，你們想要帶給提問的人的感受或是關懷、好奇。</w:t>
      </w:r>
    </w:p>
    <w:p>
      <w:pPr>
        <w:pStyle w:val="a2"/>
      </w:pPr>
      <w:r>
        <w:rPr>
          <w:b/>
          <w:bCs/>
        </w:rPr>
        <w:t xml:space="preserve">00:18:50 Speaker 2</w:t>
      </w:r>
      <w:r>
        <w:br/>
      </w:r>
      <w:r>
        <w:rPr>
          <w:rFonts w:hint="eastAsia"/>
        </w:rPr>
        <w:t xml:space="preserve">我可以看我朋友的一個作品，他昨天給我，你們用聽的嗎？</w:t>
      </w:r>
    </w:p>
    <w:p>
      <w:pPr>
        <w:pStyle w:val="a2"/>
      </w:pPr>
      <w:r>
        <w:rPr>
          <w:b/>
          <w:bCs/>
        </w:rPr>
        <w:t xml:space="preserve">00:19:28 Speaker 2</w:t>
      </w:r>
      <w:r>
        <w:br/>
      </w:r>
      <w:r>
        <w:rPr>
          <w:rFonts w:hint="eastAsia"/>
        </w:rPr>
        <w:t xml:space="preserve">像這個，他全AI喔，但是我覺得他很像，我覺得他超級像，對，他就是全AI，那是我朋友開發出來的東西，那他是通話的，就是講話的，對，我現在也在跟他那邊接洽，因為他知道借我用，所以我說借我試用看看。</w:t>
      </w:r>
    </w:p>
    <w:p>
      <w:pPr>
        <w:pStyle w:val="a2"/>
      </w:pPr>
      <w:r>
        <w:rPr>
          <w:b/>
          <w:bCs/>
        </w:rPr>
        <w:t xml:space="preserve">00:19:49 Speaker 1</w:t>
      </w:r>
      <w:r>
        <w:br/>
      </w:r>
      <w:r>
        <w:rPr>
          <w:rFonts w:hint="eastAsia"/>
        </w:rPr>
        <w:t xml:space="preserve">那你會怎麼看待AI模仿靈德或是靈耀的那個功能，你怎麼看待這件事。</w:t>
      </w:r>
    </w:p>
    <w:p>
      <w:pPr>
        <w:pStyle w:val="a2"/>
      </w:pPr>
      <w:r>
        <w:rPr>
          <w:b/>
          <w:bCs/>
        </w:rPr>
        <w:t xml:space="preserve">00:19:55 Speaker 2</w:t>
      </w:r>
      <w:r>
        <w:br/>
      </w:r>
      <w:r>
        <w:rPr>
          <w:rFonts w:hint="eastAsia"/>
        </w:rPr>
        <w:t xml:space="preserve">我叫做怎麼看待，我會覺得如果，就我朋友這個如果真的可以用，那我就讓他上架，以後我們陌生電話進來我就讓他接啊。</w:t>
      </w:r>
    </w:p>
    <w:p>
      <w:pPr>
        <w:pStyle w:val="a2"/>
      </w:pPr>
      <w:r>
        <w:rPr>
          <w:b/>
          <w:bCs/>
        </w:rPr>
        <w:t xml:space="preserve">00:20:05 Speaker 1</w:t>
      </w:r>
      <w:r>
        <w:br/>
      </w:r>
      <w:r>
        <w:rPr>
          <w:rFonts w:hint="eastAsia"/>
        </w:rPr>
        <w:t xml:space="preserve">好，even他是用這樣子的說法合情。</w:t>
      </w:r>
    </w:p>
    <w:p>
      <w:pPr>
        <w:pStyle w:val="a2"/>
      </w:pPr>
      <w:r>
        <w:rPr>
          <w:b/>
          <w:bCs/>
        </w:rPr>
        <w:t xml:space="preserve">00:20:08 Speaker 2</w:t>
      </w:r>
      <w:r>
        <w:br/>
      </w:r>
      <w:r>
        <w:rPr>
          <w:rFonts w:hint="eastAsia"/>
        </w:rPr>
        <w:t xml:space="preserve">對啊，我覺得還行啦，應該說，不然我講我都要要求程度好了，我不需要他的程度到真的很像是，真的是真人物幹嘛，但是他至少像剛剛那樣，就聽起來像是電話客服的感覺，因為我們一般打電話，電話客服其實也長這樣，我們有時候甚至覺得說電話客服是不是機器人。</w:t>
      </w:r>
    </w:p>
    <w:p>
      <w:pPr>
        <w:pStyle w:val="a2"/>
      </w:pPr>
      <w:r>
        <w:rPr>
          <w:b/>
          <w:bCs/>
        </w:rPr>
        <w:t xml:space="preserve">00:20:31 Speaker 1</w:t>
      </w:r>
      <w:r>
        <w:br/>
      </w:r>
      <w:r>
        <w:rPr>
          <w:rFonts w:hint="eastAsia"/>
        </w:rPr>
        <w:t xml:space="preserve">原來就是感覺是念狗嘛，真的念狗。</w:t>
      </w:r>
    </w:p>
    <w:p>
      <w:pPr>
        <w:pStyle w:val="a2"/>
      </w:pPr>
      <w:r>
        <w:rPr>
          <w:b/>
          <w:bCs/>
        </w:rPr>
        <w:t xml:space="preserve">00:20:35 Speaker 2</w:t>
      </w:r>
      <w:r>
        <w:br/>
      </w:r>
      <w:r>
        <w:rPr>
          <w:rFonts w:hint="eastAsia"/>
        </w:rPr>
        <w:t xml:space="preserve">一些金融機構啊，或者是什麼，我們打去，他們客服講話大概像這樣。</w:t>
      </w:r>
    </w:p>
    <w:p>
      <w:pPr>
        <w:pStyle w:val="a2"/>
      </w:pPr>
      <w:r>
        <w:rPr>
          <w:b/>
          <w:bCs/>
        </w:rPr>
        <w:t xml:space="preserve">00:20:40 Speaker 1</w:t>
      </w:r>
      <w:r>
        <w:br/>
      </w:r>
      <w:r>
        <w:rPr>
          <w:rFonts w:hint="eastAsia"/>
        </w:rPr>
        <w:t xml:space="preserve">是的，他們的通行是這樣。</w:t>
      </w:r>
    </w:p>
    <w:p>
      <w:pPr>
        <w:pStyle w:val="a2"/>
      </w:pPr>
      <w:r>
        <w:rPr>
          <w:b/>
          <w:bCs/>
        </w:rPr>
        <w:t xml:space="preserve">00:20:42 Speaker 2</w:t>
      </w:r>
      <w:r>
        <w:br/>
      </w:r>
      <w:r>
        <w:rPr>
          <w:rFonts w:hint="eastAsia"/>
        </w:rPr>
        <w:t xml:space="preserve">對，所以我覺得這種，到這樣我是覺得OK，我們可以讓，我們可以接受讓客戶覺得我們就是一個很SOP的客戶，到這種程度我覺得OK，但是至少要讓客戶覺得像真人。</w:t>
      </w:r>
    </w:p>
    <w:p>
      <w:pPr>
        <w:pStyle w:val="a2"/>
      </w:pPr>
      <w:r>
        <w:rPr>
          <w:b/>
          <w:bCs/>
        </w:rPr>
        <w:t xml:space="preserve">00:20:57 Speaker 1</w:t>
      </w:r>
      <w:r>
        <w:br/>
      </w:r>
      <w:r>
        <w:rPr>
          <w:rFonts w:hint="eastAsia"/>
        </w:rPr>
        <w:t xml:space="preserve">如果是根據既有的，可能你們有一些既定的FAG，這樣子常見的問題，你也會認為AI需要採用一致的手法口吻嗎。</w:t>
      </w:r>
    </w:p>
    <w:p>
      <w:pPr>
        <w:pStyle w:val="a2"/>
      </w:pPr>
      <w:r>
        <w:rPr>
          <w:b/>
          <w:bCs/>
        </w:rPr>
        <w:t xml:space="preserve">00:21:08 Speaker 2</w:t>
      </w:r>
      <w:r>
        <w:br/>
      </w:r>
      <w:r>
        <w:rPr>
          <w:rFonts w:hint="eastAsia"/>
        </w:rPr>
        <w:t xml:space="preserve">不需要一致，因為如果一致的話就會很有機器人感。</w:t>
      </w:r>
    </w:p>
    <w:p>
      <w:pPr>
        <w:pStyle w:val="a2"/>
      </w:pPr>
      <w:r>
        <w:rPr>
          <w:b/>
          <w:bCs/>
        </w:rPr>
        <w:t xml:space="preserve">00:21:12 Speaker 1</w:t>
      </w:r>
      <w:r>
        <w:br/>
      </w:r>
      <w:r>
        <w:rPr>
          <w:rFonts w:hint="eastAsia"/>
        </w:rPr>
        <w:t xml:space="preserve">譬如說我只問說，某某律師一個小時的假期，他可能就檢查過程。</w:t>
      </w:r>
    </w:p>
    <w:p>
      <w:pPr>
        <w:pStyle w:val="a2"/>
      </w:pPr>
      <w:r>
        <w:rPr>
          <w:b/>
          <w:bCs/>
        </w:rPr>
        <w:t xml:space="preserve">00:21:23 Speaker 2</w:t>
      </w:r>
      <w:r>
        <w:br/>
      </w:r>
      <w:r>
        <w:rPr>
          <w:rFonts w:hint="eastAsia"/>
        </w:rPr>
        <w:t xml:space="preserve">這樣不行。</w:t>
      </w:r>
    </w:p>
    <w:p>
      <w:pPr>
        <w:pStyle w:val="a2"/>
      </w:pPr>
      <w:r>
        <w:rPr>
          <w:b/>
          <w:bCs/>
        </w:rPr>
        <w:t xml:space="preserve">00:21:24 Speaker 1</w:t>
      </w:r>
      <w:r>
        <w:br/>
      </w:r>
      <w:r>
        <w:rPr>
          <w:rFonts w:hint="eastAsia"/>
        </w:rPr>
        <w:t xml:space="preserve">這樣不行，那您期待的是。</w:t>
      </w:r>
    </w:p>
    <w:p>
      <w:pPr>
        <w:pStyle w:val="a2"/>
      </w:pPr>
      <w:r>
        <w:rPr>
          <w:b/>
          <w:bCs/>
        </w:rPr>
        <w:t xml:space="preserve">00:21:28 Speaker 2</w:t>
      </w:r>
      <w:r>
        <w:br/>
      </w:r>
      <w:r>
        <w:rPr>
          <w:rFonts w:hint="eastAsia"/>
        </w:rPr>
        <w:t xml:space="preserve">他可能至少，比方說啊，比方說如果他問，像吳律師，就我姓吳，他如果說要問吳律師的資訊。他至少要講說，吳律師在你的這一塊經驗，他曾經，所以他有處理過幾件這樣子的案件啊，然後他的收費，對，他收費是，比方說他收費是一個小時八千塊，對，那如果您今天就，您今天要預約或者形式重溫這個平臺過來的，那我們第一次會給你優惠多少錢，對，我希望他是可以多講一些話。</w:t>
      </w:r>
    </w:p>
    <w:p>
      <w:pPr>
        <w:pStyle w:val="a2"/>
      </w:pPr>
      <w:r>
        <w:rPr>
          <w:b/>
          <w:bCs/>
        </w:rPr>
        <w:t xml:space="preserve">00:22:02 Speaker 2</w:t>
      </w:r>
      <w:r>
        <w:br/>
      </w:r>
      <w:r>
        <w:rPr>
          <w:rFonts w:hint="eastAsia"/>
        </w:rPr>
        <w:t xml:space="preserve">瞭解瞭解，所以還是對腳本有一點需求，對，因為如果以客戶會分辨是不是AI，或者是客戶覺得有沒有受到尊重跟認真對待，基本上跟我們的文字字數有關，對，你如果只回答一千塊，或你講了一百個字，然後說最後說我們資訊費一千塊，那感受絕對會不一樣，是的，是的，對，所以至少字數是我們可以通知的。</w:t>
      </w:r>
    </w:p>
    <w:p>
      <w:pPr>
        <w:pStyle w:val="a2"/>
      </w:pPr>
      <w:r>
        <w:rPr>
          <w:b/>
          <w:bCs/>
        </w:rPr>
        <w:t xml:space="preserve">00:22:35 Speaker 1</w:t>
      </w:r>
      <w:r>
        <w:br/>
      </w:r>
      <w:r>
        <w:rPr>
          <w:rFonts w:hint="eastAsia"/>
        </w:rPr>
        <w:t xml:space="preserve">所以聽起來您是擔憂品嗎？在這種恢復或是導流這個conversion</w:t>
      </w:r>
      <w:r>
        <w:t xml:space="preserve"> </w:t>
      </w:r>
      <w:r>
        <w:rPr>
          <w:rFonts w:hint="eastAsia"/>
        </w:rPr>
        <w:t xml:space="preserve">rate的這個環節會出現你說在不在意這件事對，你會擔憂這件事。</w:t>
      </w:r>
    </w:p>
    <w:p>
      <w:pPr>
        <w:pStyle w:val="a2"/>
      </w:pPr>
      <w:r>
        <w:rPr>
          <w:b/>
          <w:bCs/>
        </w:rPr>
        <w:t xml:space="preserve">00:22:52 Speaker 2</w:t>
      </w:r>
      <w:r>
        <w:br/>
      </w:r>
      <w:r>
        <w:rPr>
          <w:rFonts w:hint="eastAsia"/>
        </w:rPr>
        <w:t xml:space="preserve">非常在意，就像我們都有要求客服一定要15分鐘內一定要回只要有人傳訊息15分鐘內一定要回，所以我們才有三個客戶，然後以及說我們也會要求說你至少跟客戶的對談一定要進入，一定要有對談到哪些東西，就包括說你一定要提供出部的建議然後你要針對尚未釐清的部分你要先釐清清楚，這些都是我要求他一定要進行的對話。</w:t>
      </w:r>
    </w:p>
    <w:p>
      <w:pPr>
        <w:pStyle w:val="a2"/>
      </w:pPr>
      <w:r>
        <w:rPr>
          <w:b/>
          <w:bCs/>
        </w:rPr>
        <w:t xml:space="preserve">00:23:25 Speaker 2</w:t>
      </w:r>
      <w:r>
        <w:br/>
      </w:r>
      <w:r>
        <w:rPr>
          <w:rFonts w:hint="eastAsia"/>
        </w:rPr>
        <w:t xml:space="preserve">因為一個人只要你有曾經協助他、釐清他的問題，你有關心他，不管後續有沒有要委任或付我們錢，其實客戶的感受度是會比較好的。</w:t>
      </w:r>
    </w:p>
    <w:p>
      <w:pPr>
        <w:pStyle w:val="a2"/>
      </w:pPr>
      <w:r>
        <w:rPr>
          <w:b/>
          <w:bCs/>
        </w:rPr>
        <w:t xml:space="preserve">00:23:37 Speaker 1</w:t>
      </w:r>
      <w:r>
        <w:br/>
      </w:r>
      <w:r>
        <w:rPr>
          <w:rFonts w:hint="eastAsia"/>
        </w:rPr>
        <w:t xml:space="preserve">就是那個印象好跟壞。</w:t>
      </w:r>
    </w:p>
    <w:p>
      <w:pPr>
        <w:pStyle w:val="a2"/>
      </w:pPr>
      <w:r>
        <w:rPr>
          <w:b/>
          <w:bCs/>
        </w:rPr>
        <w:t xml:space="preserve">00:23:39 Speaker 2</w:t>
      </w:r>
      <w:r>
        <w:br/>
      </w:r>
      <w:r>
        <w:rPr>
          <w:rFonts w:hint="eastAsia"/>
        </w:rPr>
        <w:t xml:space="preserve">對，所以像這種是我們非常注重體驗的這件事情，包括你們從進來，對像剛剛會議室都是滿的，但是你看至少我們門口的那兩張椅子，那兩張椅子很貴喔，那兩張椅子都要各四千多塊，你們做橘色的那個。然後像，你看像我們有DM嘛，然後我們水，你看桌上的水也是。然後剛剛又來，又寄來那個律師的一個簡單的介紹，等一下我們回來可以上去。這些都是我們在做體驗的這件事情，</w:t>
      </w:r>
    </w:p>
    <w:p>
      <w:pPr>
        <w:pStyle w:val="a2"/>
      </w:pPr>
      <w:r>
        <w:rPr>
          <w:b/>
          <w:bCs/>
        </w:rPr>
        <w:t xml:space="preserve">00:24:10 Speaker 2</w:t>
      </w:r>
      <w:r>
        <w:br/>
      </w:r>
      <w:r>
        <w:rPr>
          <w:rFonts w:hint="eastAsia"/>
        </w:rPr>
        <w:t xml:space="preserve">然後包括說我們有餅乾啊，那些都是為了給客戶的好處。</w:t>
      </w:r>
    </w:p>
    <w:p>
      <w:pPr>
        <w:pStyle w:val="a2"/>
      </w:pPr>
      <w:r>
        <w:rPr>
          <w:b/>
          <w:bCs/>
        </w:rPr>
        <w:t xml:space="preserve">00:24:15 Speaker 1</w:t>
      </w:r>
      <w:r>
        <w:br/>
      </w:r>
      <w:r>
        <w:rPr>
          <w:rFonts w:hint="eastAsia"/>
        </w:rPr>
        <w:t xml:space="preserve">都是Onboarding的。</w:t>
      </w:r>
    </w:p>
    <w:p>
      <w:pPr>
        <w:pStyle w:val="a2"/>
      </w:pPr>
      <w:r>
        <w:rPr>
          <w:b/>
          <w:bCs/>
        </w:rPr>
        <w:t xml:space="preserve">00:24:16 Speaker 2</w:t>
      </w:r>
      <w:r>
        <w:br/>
      </w:r>
      <w:r>
        <w:rPr>
          <w:rFonts w:hint="eastAsia"/>
        </w:rPr>
        <w:t xml:space="preserve">我們很注重這一塊。</w:t>
      </w:r>
    </w:p>
    <w:p>
      <w:pPr>
        <w:pStyle w:val="a2"/>
      </w:pPr>
      <w:r>
        <w:rPr>
          <w:b/>
          <w:bCs/>
        </w:rPr>
        <w:t xml:space="preserve">00:24:21 Speaker 1</w:t>
      </w:r>
      <w:r>
        <w:br/>
      </w:r>
      <w:r>
        <w:rPr>
          <w:rFonts w:hint="eastAsia"/>
        </w:rPr>
        <w:t xml:space="preserve">你們這樣的SOP當初有餵給你們在Train的GPT嗎。</w:t>
      </w:r>
    </w:p>
    <w:p>
      <w:pPr>
        <w:pStyle w:val="a2"/>
      </w:pPr>
      <w:r>
        <w:rPr>
          <w:b/>
          <w:bCs/>
        </w:rPr>
        <w:t xml:space="preserve">00:24:26 Speaker 2</w:t>
      </w:r>
      <w:r>
        <w:br/>
      </w:r>
      <w:r>
        <w:rPr>
          <w:rFonts w:hint="eastAsia"/>
        </w:rPr>
        <w:t xml:space="preserve">沒有因為我們的新人訓練手冊還沒有出來所以我們是之後會餵。</w:t>
      </w:r>
    </w:p>
    <w:p>
      <w:pPr>
        <w:pStyle w:val="a2"/>
      </w:pPr>
      <w:r>
        <w:rPr>
          <w:b/>
          <w:bCs/>
        </w:rPr>
        <w:t xml:space="preserve">00:24:35 Speaker 1</w:t>
      </w:r>
      <w:r>
        <w:br/>
      </w:r>
      <w:r>
        <w:rPr>
          <w:rFonts w:hint="eastAsia"/>
        </w:rPr>
        <w:t xml:space="preserve">所以這個既有的SOP也沒有餵。</w:t>
      </w:r>
    </w:p>
    <w:p>
      <w:pPr>
        <w:pStyle w:val="a2"/>
      </w:pPr>
      <w:r>
        <w:rPr>
          <w:b/>
          <w:bCs/>
        </w:rPr>
        <w:t xml:space="preserve">00:24:38 Speaker 2</w:t>
      </w:r>
      <w:r>
        <w:br/>
      </w:r>
      <w:r>
        <w:rPr>
          <w:rFonts w:hint="eastAsia"/>
        </w:rPr>
        <w:t xml:space="preserve">我們這個不太算什麼很完整的SOP，這個沒有什麼可以餵的還不夠完整。</w:t>
      </w:r>
    </w:p>
    <w:p>
      <w:pPr>
        <w:pStyle w:val="a2"/>
      </w:pPr>
      <w:r>
        <w:rPr>
          <w:b/>
          <w:bCs/>
        </w:rPr>
        <w:t xml:space="preserve">00:24:50 Speaker 1</w:t>
      </w:r>
      <w:r>
        <w:br/>
      </w:r>
      <w:r>
        <w:rPr>
          <w:rFonts w:hint="eastAsia"/>
        </w:rPr>
        <w:t xml:space="preserve">針對既有的內容，譬如說你們已經有回答過的內容而且有記錄無論是文字記錄、語言記錄或是影像記錄也好，你認為Agent</w:t>
      </w:r>
      <w:r>
        <w:t xml:space="preserve"> </w:t>
      </w:r>
      <w:r>
        <w:rPr>
          <w:rFonts w:hint="eastAsia"/>
        </w:rPr>
        <w:t xml:space="preserve">Tour可以分析後發送給提問者然後你適合做沖場還是你會希望他分析好，然後把回覆等率核准。</w:t>
      </w:r>
    </w:p>
    <w:p>
      <w:pPr>
        <w:pStyle w:val="a2"/>
      </w:pPr>
      <w:r>
        <w:rPr>
          <w:b/>
          <w:bCs/>
        </w:rPr>
        <w:t xml:space="preserve">00:25:15 Speaker 2</w:t>
      </w:r>
      <w:r>
        <w:br/>
      </w:r>
      <w:r>
        <w:rPr>
          <w:rFonts w:hint="eastAsia"/>
        </w:rPr>
        <w:t xml:space="preserve">我會希望是等我們核，因為我們有人力，我覺得他們可以看完，我就說他們15分鐘那天要回，所以一定有人在檢查，如果可以讓他們看完再發，我說LINE的不能收回嘛，而且就算臉書或IG可以收回，但是發出去，如果客戶已經看到了，我們也來不及啊。</w:t>
      </w:r>
    </w:p>
    <w:p>
      <w:pPr>
        <w:pStyle w:val="a2"/>
      </w:pPr>
      <w:r>
        <w:rPr>
          <w:b/>
          <w:bCs/>
        </w:rPr>
        <w:t xml:space="preserve">00:25:39 Speaker 1</w:t>
      </w:r>
      <w:r>
        <w:br/>
      </w:r>
      <w:r>
        <w:rPr>
          <w:rFonts w:hint="eastAsia"/>
        </w:rPr>
        <w:t xml:space="preserve">那我這樣聽看，因為如果D.I.A覺得他是4小時，那在客服下班之後，就先後續嗎。</w:t>
      </w:r>
    </w:p>
    <w:p>
      <w:pPr>
        <w:pStyle w:val="a2"/>
      </w:pPr>
      <w:r>
        <w:rPr>
          <w:b/>
          <w:bCs/>
        </w:rPr>
        <w:t xml:space="preserve">00:25:50 Speaker 2</w:t>
      </w:r>
      <w:r>
        <w:br/>
      </w:r>
      <w:r>
        <w:rPr>
          <w:rFonts w:hint="eastAsia"/>
        </w:rPr>
        <w:t xml:space="preserve">就是一樣告訴他現在下班時間？我覺得沒有到，我講我自己會回的方式好了，因為我不讓同仁們加班，所以基本上下班後，或者我們講週末好了，週末都是我回的，那我回大概就只做幾件事，那也是很明確的SOP，第一個我一定會先問他，碰到什麼法律，然後我會請他，盡量詳細地把來龍去脈人事實地物以及相關的資料都放上來。</w:t>
      </w:r>
    </w:p>
    <w:p>
      <w:pPr>
        <w:pStyle w:val="a2"/>
      </w:pPr>
      <w:r>
        <w:rPr>
          <w:b/>
          <w:bCs/>
        </w:rPr>
        <w:t xml:space="preserve">00:26:20 Speaker 2</w:t>
      </w:r>
      <w:r>
        <w:br/>
      </w:r>
      <w:r>
        <w:rPr>
          <w:rFonts w:hint="eastAsia"/>
        </w:rPr>
        <w:t xml:space="preserve">然後引導到他都把該講的該放的都放上來之後，我不會跟他做後續的接洽我就會跟他說好你們資料我們都收到了那我們會先把資料給律師那律師在禮拜一上班時間他研究完會跟你做回覆，對，我就只做這些事情然後請他稍等對，因為請他稍等就是，讓客戶覺得說資料已經先給我們了那他就不用再去問其他人了因為我們禮拜一律師會回覆。</w:t>
      </w:r>
    </w:p>
    <w:p>
      <w:pPr>
        <w:pStyle w:val="a2"/>
      </w:pPr>
      <w:r>
        <w:rPr>
          <w:b/>
          <w:bCs/>
        </w:rPr>
        <w:t xml:space="preserve">00:26:50 Speaker 2</w:t>
      </w:r>
      <w:r>
        <w:br/>
      </w:r>
      <w:r>
        <w:rPr>
          <w:rFonts w:hint="eastAsia"/>
        </w:rPr>
        <w:t xml:space="preserve">對，我就只做這件事那我的期待大概就做到這種程度就不用說我們還要花很多的時間去跟他問他的資訊瞭解。</w:t>
      </w:r>
    </w:p>
    <w:p>
      <w:pPr>
        <w:pStyle w:val="a2"/>
      </w:pPr>
      <w:r>
        <w:rPr>
          <w:b/>
          <w:bCs/>
        </w:rPr>
        <w:t xml:space="preserve">00:27:02 Speaker 1</w:t>
      </w:r>
      <w:r>
        <w:br/>
      </w:r>
      <w:r>
        <w:rPr>
          <w:rFonts w:hint="eastAsia"/>
        </w:rPr>
        <w:t xml:space="preserve">為什麼吳律在，譬如說週末回應這樣的訊息的時候有沒有遇過對方，丟回來的球就是非常發呆一直沒有辦法收，還好，還好，都蠻順利的，那它其實可以是一個腳本這樣，那接下來我繼續問喔，如果說我們的AI人在您未給他的知識庫，也就是文字影像，都找到答案，您認為AI採取怎麼樣的安全應對策略會讓您找到答案。</w:t>
      </w:r>
    </w:p>
    <w:p>
      <w:pPr>
        <w:pStyle w:val="a2"/>
      </w:pPr>
      <w:r>
        <w:rPr>
          <w:b/>
          <w:bCs/>
        </w:rPr>
        <w:t xml:space="preserve">00:27:41 Speaker 2</w:t>
      </w:r>
      <w:r>
        <w:br/>
      </w:r>
      <w:r>
        <w:rPr>
          <w:rFonts w:hint="eastAsia"/>
        </w:rPr>
        <w:t xml:space="preserve">都找不到答案，如果以我們來說都找不到答案，就是說我們律師思考後再回覆。所以我們律師研究完之後再回覆，請稍等。</w:t>
      </w:r>
    </w:p>
    <w:p>
      <w:pPr>
        <w:pStyle w:val="a2"/>
      </w:pPr>
      <w:r>
        <w:rPr>
          <w:b/>
          <w:bCs/>
        </w:rPr>
        <w:t xml:space="preserve">00:27:52 Speaker 1</w:t>
      </w:r>
      <w:r>
        <w:br/>
      </w:r>
      <w:r>
        <w:rPr>
          <w:rFonts w:hint="eastAsia"/>
        </w:rPr>
        <w:t xml:space="preserve">OK，也是這樣子的回應。即使是真人客服，沒有辦法在他的。</w:t>
      </w:r>
    </w:p>
    <w:p>
      <w:pPr>
        <w:pStyle w:val="a2"/>
      </w:pPr>
      <w:r>
        <w:rPr>
          <w:b/>
          <w:bCs/>
        </w:rPr>
        <w:t xml:space="preserve">00:28:00 Speaker 2</w:t>
      </w:r>
      <w:r>
        <w:br/>
      </w:r>
      <w:r>
        <w:rPr>
          <w:rFonts w:hint="eastAsia"/>
        </w:rPr>
        <w:t xml:space="preserve">也是，他們就會跑來問我，我去問其他律師。</w:t>
      </w:r>
    </w:p>
    <w:p>
      <w:pPr>
        <w:pStyle w:val="a2"/>
      </w:pPr>
      <w:r>
        <w:rPr>
          <w:b/>
          <w:bCs/>
        </w:rPr>
        <w:t xml:space="preserve">00:28:03 Speaker 1</w:t>
      </w:r>
      <w:r>
        <w:br/>
      </w:r>
      <w:r>
        <w:rPr>
          <w:rFonts w:hint="eastAsia"/>
        </w:rPr>
        <w:t xml:space="preserve">OK，OK，那它其實也可以是一個腳本。那除了AI自動回覆或是幫你們找到真人客服，跟可能成為你們客服的意願，這樣子之外，您最想知道提問者的哪些數據，然後這些數據是可以讓你用來優化內容跟商業決策。</w:t>
      </w:r>
    </w:p>
    <w:p>
      <w:pPr>
        <w:pStyle w:val="a2"/>
      </w:pPr>
      <w:r>
        <w:rPr>
          <w:b/>
          <w:bCs/>
        </w:rPr>
        <w:t xml:space="preserve">00:28:26 Speaker 2</w:t>
      </w:r>
      <w:r>
        <w:br/>
      </w:r>
      <w:r>
        <w:rPr>
          <w:rFonts w:hint="eastAsia"/>
        </w:rPr>
        <w:t xml:space="preserve">我們其實最想知道的是提問者是怎麼來的，因為它之前是我們一個必問的問題，但是我們都會問說你是怎麼找到我們的，你是廣告來的，你是看到廣告點的，還是你是自己搜尋SEO的部分，或者是說朋友介紹，那大部分人都只會回答說網路上找的，或是我也不記得了，我們基本上收集不到這個資訊，</w:t>
      </w:r>
    </w:p>
    <w:p>
      <w:pPr>
        <w:pStyle w:val="a2"/>
      </w:pPr>
      <w:r>
        <w:rPr>
          <w:b/>
          <w:bCs/>
        </w:rPr>
        <w:t xml:space="preserve">00:28:56 Speaker 2</w:t>
      </w:r>
      <w:r>
        <w:br/>
      </w:r>
      <w:r>
        <w:rPr>
          <w:rFonts w:hint="eastAsia"/>
        </w:rPr>
        <w:t xml:space="preserve">因為我們會想，因為我們有偷逛嘛，我們有偷逛沒有搜SEO，我們會想知道，像我們會想知道他搜尋什麼關鍵字。對，但是他們基本上都講不出來，我們搜不到這個資訊。</w:t>
      </w:r>
    </w:p>
    <w:p>
      <w:pPr>
        <w:pStyle w:val="a2"/>
      </w:pPr>
      <w:r>
        <w:rPr>
          <w:b/>
          <w:bCs/>
        </w:rPr>
        <w:t xml:space="preserve">00:29:09 Speaker 1</w:t>
      </w:r>
      <w:r>
        <w:br/>
      </w:r>
      <w:r>
        <w:rPr>
          <w:rFonts w:hint="eastAsia"/>
        </w:rPr>
        <w:t xml:space="preserve">重點其實問不到，問不出來。</w:t>
      </w:r>
    </w:p>
    <w:p>
      <w:pPr>
        <w:pStyle w:val="a2"/>
      </w:pPr>
      <w:r>
        <w:rPr>
          <w:b/>
          <w:bCs/>
        </w:rPr>
        <w:t xml:space="preserve">00:29:11 Speaker 2</w:t>
      </w:r>
      <w:r>
        <w:br/>
      </w:r>
      <w:r>
        <w:rPr>
          <w:rFonts w:hint="eastAsia"/>
        </w:rPr>
        <w:t xml:space="preserve">因為我想知道什麼關鍵字有效嘛，所以大家其實是問不到的。就比方說，來問離婚的，我們就會問說，我們會想知道他是搜尋，比方說離婚，或者小三而進來，或者他是搜尋免費諮詢而進來的。因為那會影響到我們的行銷方向跟配額。對，那那個基本上問不到。</w:t>
      </w:r>
    </w:p>
    <w:p>
      <w:pPr>
        <w:pStyle w:val="a2"/>
      </w:pPr>
      <w:r>
        <w:rPr>
          <w:b/>
          <w:bCs/>
        </w:rPr>
        <w:t xml:space="preserve">00:29:39 Speaker 1</w:t>
      </w:r>
      <w:r>
        <w:br/>
      </w:r>
      <w:r>
        <w:rPr>
          <w:rFonts w:hint="eastAsia"/>
        </w:rPr>
        <w:t xml:space="preserve">當事人確實也不記得。</w:t>
      </w:r>
    </w:p>
    <w:p>
      <w:pPr>
        <w:pStyle w:val="a2"/>
      </w:pPr>
      <w:r>
        <w:rPr>
          <w:b/>
          <w:bCs/>
        </w:rPr>
        <w:t xml:space="preserve">00:29:42 Speaker 2</w:t>
      </w:r>
      <w:r>
        <w:br/>
      </w:r>
      <w:r>
        <w:rPr>
          <w:rFonts w:hint="eastAsia"/>
        </w:rPr>
        <w:t xml:space="preserve">對，當事人問不到。</w:t>
      </w:r>
    </w:p>
    <w:p>
      <w:pPr>
        <w:pStyle w:val="a2"/>
      </w:pPr>
      <w:r>
        <w:rPr>
          <w:b/>
          <w:bCs/>
        </w:rPr>
        <w:t xml:space="preserve">00:29:43 Speaker 1</w:t>
      </w:r>
      <w:r>
        <w:br/>
      </w:r>
      <w:r>
        <w:rPr>
          <w:rFonts w:hint="eastAsia"/>
        </w:rPr>
        <w:t xml:space="preserve">那因為接下來的這個題目呢，會有一點比較牽涉到商業的一點，所以如果你覺得不便回答也可以略微。就是我們想知道說您這些知識，目前最高的貢獻主要是哪一層。</w:t>
      </w:r>
    </w:p>
    <w:p>
      <w:pPr>
        <w:pStyle w:val="a2"/>
      </w:pPr>
      <w:r>
        <w:rPr>
          <w:b/>
          <w:bCs/>
        </w:rPr>
        <w:t xml:space="preserve">00:30:06 Speaker 2</w:t>
      </w:r>
      <w:r>
        <w:br/>
      </w:r>
      <w:r>
        <w:rPr>
          <w:rFonts w:hint="eastAsia"/>
        </w:rPr>
        <w:t xml:space="preserve">呃，我不太理解意思耶。</w:t>
      </w:r>
    </w:p>
    <w:p>
      <w:pPr>
        <w:pStyle w:val="a2"/>
      </w:pPr>
      <w:r>
        <w:rPr>
          <w:b/>
          <w:bCs/>
        </w:rPr>
        <w:t xml:space="preserve">00:30:08 Speaker 1</w:t>
      </w:r>
      <w:r>
        <w:br/>
      </w:r>
      <w:r>
        <w:rPr>
          <w:rFonts w:hint="eastAsia"/>
        </w:rPr>
        <w:t xml:space="preserve">呃，我想一下如果在律師事務所這一塊可以。</w:t>
      </w:r>
    </w:p>
    <w:p>
      <w:pPr>
        <w:pStyle w:val="a2"/>
      </w:pPr>
      <w:r>
        <w:rPr>
          <w:b/>
          <w:bCs/>
        </w:rPr>
        <w:t xml:space="preserve">00:30:13 Speaker 2</w:t>
      </w:r>
      <w:r>
        <w:br/>
      </w:r>
      <w:r>
        <w:rPr>
          <w:rFonts w:hint="eastAsia"/>
        </w:rPr>
        <w:t xml:space="preserve">你是我們的營收最佔最，佔比最高的業務嗎。</w:t>
      </w:r>
    </w:p>
    <w:p>
      <w:pPr>
        <w:pStyle w:val="a2"/>
      </w:pPr>
      <w:r>
        <w:rPr>
          <w:b/>
          <w:bCs/>
        </w:rPr>
        <w:t xml:space="preserve">00:30:16 Speaker 1</w:t>
      </w:r>
      <w:r>
        <w:br/>
      </w:r>
      <w:r>
        <w:rPr>
          <w:rFonts w:hint="eastAsia"/>
        </w:rPr>
        <w:t xml:space="preserve">對啊。</w:t>
      </w:r>
    </w:p>
    <w:p>
      <w:pPr>
        <w:pStyle w:val="a2"/>
      </w:pPr>
      <w:r>
        <w:rPr>
          <w:b/>
          <w:bCs/>
        </w:rPr>
        <w:t xml:space="preserve">00:30:17 Speaker 2</w:t>
      </w:r>
      <w:r>
        <w:br/>
      </w:r>
      <w:r>
        <w:rPr>
          <w:rFonts w:hint="eastAsia"/>
        </w:rPr>
        <w:t xml:space="preserve">事務政委人。喔。</w:t>
      </w:r>
    </w:p>
    <w:p>
      <w:pPr>
        <w:pStyle w:val="a2"/>
      </w:pPr>
      <w:r>
        <w:rPr>
          <w:b/>
          <w:bCs/>
        </w:rPr>
        <w:t xml:space="preserve">00:30:19 Speaker 1</w:t>
      </w:r>
      <w:r>
        <w:br/>
      </w:r>
      <w:r>
        <w:rPr>
          <w:rFonts w:hint="eastAsia"/>
        </w:rPr>
        <w:t xml:space="preserve">OK。您目前採用的商業模式跟變現策略就是，還是以，就是線上導流為主，還是說是實體的比較好。</w:t>
      </w:r>
    </w:p>
    <w:p>
      <w:pPr>
        <w:pStyle w:val="a2"/>
      </w:pPr>
      <w:r>
        <w:rPr>
          <w:b/>
          <w:bCs/>
        </w:rPr>
        <w:t xml:space="preserve">00:30:32 Speaker 2</w:t>
      </w:r>
      <w:r>
        <w:br/>
      </w:r>
      <w:r>
        <w:rPr>
          <w:rFonts w:hint="eastAsia"/>
        </w:rPr>
        <w:t xml:space="preserve">實體，直接打電話。我們就是線上導實體啊。</w:t>
      </w:r>
    </w:p>
    <w:p>
      <w:pPr>
        <w:pStyle w:val="a2"/>
      </w:pPr>
      <w:r>
        <w:rPr>
          <w:b/>
          <w:bCs/>
        </w:rPr>
        <w:t xml:space="preserve">00:30:34 Speaker 1</w:t>
      </w:r>
      <w:r>
        <w:br/>
      </w:r>
      <w:r>
        <w:rPr>
          <w:rFonts w:hint="eastAsia"/>
        </w:rPr>
        <w:t xml:space="preserve">線上導實體。目前主要的還是線上導實體。</w:t>
      </w:r>
    </w:p>
    <w:p>
      <w:pPr>
        <w:pStyle w:val="a2"/>
      </w:pPr>
      <w:r>
        <w:rPr>
          <w:b/>
          <w:bCs/>
        </w:rPr>
        <w:t xml:space="preserve">00:30:36 Speaker 2</w:t>
      </w:r>
      <w:r>
        <w:br/>
      </w:r>
      <w:r>
        <w:rPr>
          <w:rFonts w:hint="eastAsia"/>
        </w:rPr>
        <w:t xml:space="preserve">我們主要的競戰還是Liant。</w:t>
      </w:r>
    </w:p>
    <w:p>
      <w:pPr>
        <w:pStyle w:val="a2"/>
      </w:pPr>
      <w:r>
        <w:rPr>
          <w:b/>
          <w:bCs/>
        </w:rPr>
        <w:t xml:space="preserve">00:30:39 Speaker 1</w:t>
      </w:r>
      <w:r>
        <w:br/>
      </w:r>
      <w:r>
        <w:rPr>
          <w:rFonts w:hint="eastAsia"/>
        </w:rPr>
        <w:t xml:space="preserve">不好意思，因為我們就是會希望可以就是更瞭解，不要只是我們猜想。所以有一些問題可能，我因為覺得你好像回答過了，那我們就會再考慮。就是根據您剛剛提到的就是，客服人員他們會。可能花一些時間在這些重複線問題上或是還沒有辦法去到公立域。</w:t>
      </w:r>
    </w:p>
    <w:p>
      <w:pPr>
        <w:pStyle w:val="a2"/>
      </w:pPr>
      <w:r>
        <w:rPr>
          <w:b/>
          <w:bCs/>
        </w:rPr>
        <w:t xml:space="preserve">00:31:11 Speaker 1</w:t>
      </w:r>
      <w:r>
        <w:br/>
      </w:r>
      <w:r>
        <w:rPr>
          <w:rFonts w:hint="eastAsia"/>
        </w:rPr>
        <w:t xml:space="preserve">做導流這件事情，那如果說我們的AI服務可以幫客服人員把這些時間穩定的減少到可能50%的話，那這個可能包含AI人格化回復就是像你剛剛聽到的那樣它就是聽起來像真人跟多平臺整合包含你剛剛有提到的你們的Shorts會在各種更多的平臺上面去露出那有這兩項核心功能，你會覺得這樣的AI</w:t>
      </w:r>
      <w:r>
        <w:t xml:space="preserve"> Agent </w:t>
      </w:r>
      <w:r>
        <w:rPr>
          <w:rFonts w:hint="eastAsia"/>
        </w:rPr>
        <w:t xml:space="preserve">Tour它每個月最高的價值會落在心態力度之間。</w:t>
      </w:r>
    </w:p>
    <w:p>
      <w:pPr>
        <w:pStyle w:val="a2"/>
      </w:pPr>
      <w:r>
        <w:rPr>
          <w:b/>
          <w:bCs/>
        </w:rPr>
        <w:t xml:space="preserve">00:31:45 Speaker 2</w:t>
      </w:r>
      <w:r>
        <w:br/>
      </w:r>
      <w:r>
        <w:rPr>
          <w:rFonts w:hint="eastAsia"/>
        </w:rPr>
        <w:t xml:space="preserve">你要看它到什麼樣的程度耶因為它如果也是一個輔助工具的話那我們可能就不會心想花到太多錢可能也大概像我們現在一般有在買的工具最多，大概就一個月一百美金上下吧，因為如果它是工具的話。</w:t>
      </w:r>
    </w:p>
    <w:p>
      <w:pPr>
        <w:pStyle w:val="a2"/>
      </w:pPr>
      <w:r>
        <w:rPr>
          <w:b/>
          <w:bCs/>
        </w:rPr>
        <w:t xml:space="preserve">00:32:08 Speaker 1</w:t>
      </w:r>
      <w:r>
        <w:br/>
      </w:r>
      <w:r>
        <w:rPr>
          <w:rFonts w:hint="eastAsia"/>
        </w:rPr>
        <w:t xml:space="preserve">要不要再多說說看，如果不是工具的話。</w:t>
      </w:r>
    </w:p>
    <w:p>
      <w:pPr>
        <w:pStyle w:val="a2"/>
      </w:pPr>
      <w:r>
        <w:rPr>
          <w:b/>
          <w:bCs/>
        </w:rPr>
        <w:t xml:space="preserve">00:32:10 Speaker 2</w:t>
      </w:r>
      <w:r>
        <w:br/>
      </w:r>
      <w:r>
        <w:rPr>
          <w:rFonts w:hint="eastAsia"/>
        </w:rPr>
        <w:t xml:space="preserve">所以它如果可以取代人的話，那對我們來說就是一個人力的簽名，OK啦，反正就是一千美金。那就是一個人的心思嘛。</w:t>
      </w:r>
    </w:p>
    <w:p>
      <w:pPr>
        <w:pStyle w:val="a2"/>
      </w:pPr>
      <w:r>
        <w:rPr>
          <w:b/>
          <w:bCs/>
        </w:rPr>
        <w:t xml:space="preserve">00:32:23 Speaker 1</w:t>
      </w:r>
      <w:r>
        <w:br/>
      </w:r>
      <w:r>
        <w:rPr>
          <w:rFonts w:hint="eastAsia"/>
        </w:rPr>
        <w:t xml:space="preserve">對，如果未來產品中提供加價功能，你在什麼情況或功能的考量上會考慮付費。</w:t>
      </w:r>
    </w:p>
    <w:p>
      <w:pPr>
        <w:pStyle w:val="a2"/>
      </w:pPr>
      <w:r>
        <w:rPr>
          <w:b/>
          <w:bCs/>
        </w:rPr>
        <w:t xml:space="preserve">00:32:35 Speaker 2</w:t>
      </w:r>
      <w:r>
        <w:br/>
      </w:r>
      <w:r>
        <w:rPr>
          <w:rFonts w:hint="eastAsia"/>
        </w:rPr>
        <w:t xml:space="preserve">就是看什麼功能啊，所謂加價功能是什麼。</w:t>
      </w:r>
    </w:p>
    <w:p>
      <w:pPr>
        <w:pStyle w:val="a2"/>
      </w:pPr>
      <w:r>
        <w:rPr>
          <w:b/>
          <w:bCs/>
        </w:rPr>
        <w:t xml:space="preserve">00:32:38 Speaker 1</w:t>
      </w:r>
      <w:r>
        <w:br/>
      </w:r>
      <w:r>
        <w:rPr>
          <w:rFonts w:hint="eastAsia"/>
        </w:rPr>
        <w:t xml:space="preserve">這樣好了，我換個方式問，有沒有許願的部分，對功能有沒有許願的部分。因為每個角色，他會許的願望其實不一樣。那這其實都是我們可以參考的意義。</w:t>
      </w:r>
    </w:p>
    <w:p>
      <w:pPr>
        <w:pStyle w:val="a2"/>
      </w:pPr>
      <w:r>
        <w:rPr>
          <w:b/>
          <w:bCs/>
        </w:rPr>
        <w:t xml:space="preserve">00:32:51 Speaker 2</w:t>
      </w:r>
      <w:r>
        <w:br/>
      </w:r>
      <w:r>
        <w:rPr>
          <w:rFonts w:hint="eastAsia"/>
        </w:rPr>
        <w:t xml:space="preserve">如果說功能的話，那我會希望他有不同的模範，就是他有不同個性的人。就不會說每個人都一樣，因為我們可能針對不同的客戶族群，比方說65歲以上的，我們可能會需要他是適合老人的。那如果說20歲或30歲以下，可能希望他的對談是年輕化一點之類的。</w:t>
      </w:r>
    </w:p>
    <w:p>
      <w:pPr>
        <w:pStyle w:val="a2"/>
      </w:pPr>
      <w:r>
        <w:rPr>
          <w:b/>
          <w:bCs/>
        </w:rPr>
        <w:t xml:space="preserve">00:33:17 Speaker 1</w:t>
      </w:r>
      <w:r>
        <w:br/>
      </w:r>
      <w:r>
        <w:rPr>
          <w:rFonts w:hint="eastAsia"/>
        </w:rPr>
        <w:t xml:space="preserve">不管是他的tone，就是口味還是用詞，還是都還是要謹守在一個標籤下。</w:t>
      </w:r>
    </w:p>
    <w:p>
      <w:pPr>
        <w:pStyle w:val="a2"/>
      </w:pPr>
      <w:r>
        <w:rPr>
          <w:b/>
          <w:bCs/>
        </w:rPr>
        <w:t xml:space="preserve">00:33:23 Speaker 2</w:t>
      </w:r>
      <w:r>
        <w:br/>
      </w:r>
      <w:r>
        <w:rPr>
          <w:rFonts w:hint="eastAsia"/>
        </w:rPr>
        <w:t xml:space="preserve">像如果老人家可能就會比較多請問、您好。</w:t>
      </w:r>
    </w:p>
    <w:p>
      <w:pPr>
        <w:pStyle w:val="a2"/>
      </w:pPr>
      <w:r>
        <w:rPr>
          <w:b/>
          <w:bCs/>
        </w:rPr>
        <w:t xml:space="preserve">00:33:28 Speaker 1</w:t>
      </w:r>
      <w:r>
        <w:br/>
      </w:r>
      <w:r>
        <w:rPr>
          <w:rFonts w:hint="eastAsia"/>
        </w:rPr>
        <w:t xml:space="preserve">讓他覺得很分融。對。OK，或是安心。那我們其實在，我們有計劃是三個月內要開發一個prototype。不知道您願不願意成為這個創始的貢獻者，然後提供，就是你會，可以讓您試用，然後你要提供一個小時厚度的，就是後續的深度。</w:t>
      </w:r>
    </w:p>
    <w:p>
      <w:pPr>
        <w:pStyle w:val="a2"/>
      </w:pPr>
      <w:r>
        <w:rPr>
          <w:b/>
          <w:bCs/>
        </w:rPr>
        <w:t xml:space="preserve">00:33:50 Speaker 2</w:t>
      </w:r>
      <w:r>
        <w:br/>
      </w:r>
      <w:r>
        <w:rPr>
          <w:rFonts w:hint="eastAsia"/>
        </w:rPr>
        <w:t xml:space="preserve">就是看我們到底能不能用。</w:t>
      </w:r>
    </w:p>
    <w:p>
      <w:pPr>
        <w:pStyle w:val="a2"/>
      </w:pPr>
      <w:r>
        <w:rPr>
          <w:b/>
          <w:bCs/>
        </w:rPr>
        <w:t xml:space="preserve">00:33:54 Speaker 1</w:t>
      </w:r>
      <w:r>
        <w:br/>
      </w:r>
      <w:r>
        <w:rPr>
          <w:rFonts w:hint="eastAsia"/>
        </w:rPr>
        <w:t xml:space="preserve">就是試用啦。</w:t>
      </w:r>
    </w:p>
    <w:p>
      <w:pPr>
        <w:pStyle w:val="a2"/>
      </w:pPr>
      <w:r>
        <w:rPr>
          <w:b/>
          <w:bCs/>
        </w:rPr>
        <w:t xml:space="preserve">00:33:55 Speaker 2</w:t>
      </w:r>
      <w:r>
        <w:br/>
      </w:r>
      <w:r>
        <w:rPr>
          <w:rFonts w:hint="eastAsia"/>
        </w:rPr>
        <w:t xml:space="preserve">因為我們一看，就是我們用了，就會知道我們。我們想不想用嗎？對，那如果說，我們覺得還不錯那麼用當然是可以提供回饋但如果說我們也只是看了一下覺得好像也不太適用那要提供深度回饋我也不知道可以提供什麼。</w:t>
      </w:r>
    </w:p>
    <w:p>
      <w:pPr>
        <w:pStyle w:val="a2"/>
      </w:pPr>
      <w:r>
        <w:rPr>
          <w:b/>
          <w:bCs/>
        </w:rPr>
        <w:t xml:space="preserve">00:34:14 Speaker 1</w:t>
      </w:r>
      <w:r>
        <w:br/>
      </w:r>
      <w:r>
        <w:rPr>
          <w:rFonts w:hint="eastAsia"/>
        </w:rPr>
        <w:t xml:space="preserve">應該是，我說明一下好了就是它這個深度回饋我們會有一個coronatype在你們的試用期間我們會引導，可能會做放生思考這樣的應用性測試那我們會去了解說用戶可能在哪一個點上會卡住，因為我們想的介面或是整個流程可能會跟你們不太一樣但我們想要做的其實是解決你們的問題，所以這個試用其實是讓我們更瞭解你們。</w:t>
      </w:r>
    </w:p>
    <w:p>
      <w:pPr>
        <w:pStyle w:val="a2"/>
      </w:pPr>
      <w:r>
        <w:rPr>
          <w:b/>
          <w:bCs/>
        </w:rPr>
        <w:t xml:space="preserve">00:34:44 Speaker 1</w:t>
      </w:r>
      <w:r>
        <w:br/>
      </w:r>
      <w:r>
        <w:rPr>
          <w:rFonts w:hint="eastAsia"/>
        </w:rPr>
        <w:t xml:space="preserve">使用的習慣，我們現在這個階段是瞭解你們的痛點跟需求那在下一個階段其實是會想要知道你們操作的習慣是什麼。</w:t>
      </w:r>
    </w:p>
    <w:p>
      <w:pPr>
        <w:pStyle w:val="a2"/>
      </w:pPr>
      <w:r>
        <w:rPr>
          <w:b/>
          <w:bCs/>
        </w:rPr>
        <w:t xml:space="preserve">00:34:55 Speaker 2</w:t>
      </w:r>
      <w:r>
        <w:br/>
      </w:r>
      <w:r>
        <w:rPr>
          <w:rFonts w:hint="eastAsia"/>
        </w:rPr>
        <w:t xml:space="preserve">我們可以試試看，因為目前像市面上所有應該八九成以上大家都會用的AI工具，我們基本上都有，至少都有摸過，對，那有些就是一碰就覺得這個不適合，就不會用，所以當然如果適合我們用的開心，我們用的習慣，那我覺得很棒，但是我們我也沒辦法跟你說我們可能拿到之後我們會不會想要，想要為了體驗，</w:t>
      </w:r>
    </w:p>
    <w:p>
      <w:pPr>
        <w:pStyle w:val="a2"/>
      </w:pPr>
      <w:r>
        <w:rPr>
          <w:b/>
          <w:bCs/>
        </w:rPr>
        <w:t xml:space="preserve">00:35:26 Speaker 2</w:t>
      </w:r>
      <w:r>
        <w:br/>
      </w:r>
      <w:r>
        <w:rPr>
          <w:rFonts w:hint="eastAsia"/>
        </w:rPr>
        <w:t xml:space="preserve">提供這樣的測試數據去使用。</w:t>
      </w:r>
    </w:p>
    <w:p>
      <w:pPr>
        <w:pStyle w:val="a2"/>
      </w:pPr>
      <w:r>
        <w:rPr>
          <w:b/>
          <w:bCs/>
        </w:rPr>
        <w:t xml:space="preserve">00:35:29 Speaker 1</w:t>
      </w:r>
      <w:r>
        <w:br/>
      </w:r>
      <w:r>
        <w:rPr>
          <w:rFonts w:hint="eastAsia"/>
        </w:rPr>
        <w:t xml:space="preserve">OK，那個Prototype只是一個，怎麼講，原型，它後續還會再迭代，會根據你們的回饋再去做迭代，所以它並不是一個最終產品。這點我要跟吳綠說一下。</w:t>
      </w:r>
    </w:p>
    <w:p>
      <w:pPr>
        <w:pStyle w:val="a2"/>
      </w:pPr>
      <w:r>
        <w:rPr>
          <w:b/>
          <w:bCs/>
        </w:rPr>
        <w:t xml:space="preserve">00:35:43 Speaker 2</w:t>
      </w:r>
      <w:r>
        <w:br/>
      </w:r>
      <w:r>
        <w:rPr>
          <w:rFonts w:hint="eastAsia"/>
        </w:rPr>
        <w:t xml:space="preserve">當然，她只是說我們會不會想要說為了提供數據而去試用這個東西。因為我們要看它到底是能幫上我們嗎，還是我們會花更多時間。</w:t>
      </w:r>
    </w:p>
    <w:p>
      <w:pPr>
        <w:pStyle w:val="a2"/>
      </w:pPr>
      <w:r>
        <w:rPr>
          <w:b/>
          <w:bCs/>
        </w:rPr>
        <w:t xml:space="preserve">00:35:56 Speaker 1</w:t>
      </w:r>
      <w:r>
        <w:br/>
      </w:r>
      <w:r>
        <w:rPr>
          <w:rFonts w:hint="eastAsia"/>
        </w:rPr>
        <w:t xml:space="preserve">OK，那其實也是在那個時間點做確認。</w:t>
      </w:r>
    </w:p>
    <w:p>
      <w:pPr>
        <w:pStyle w:val="a2"/>
      </w:pPr>
      <w:r>
        <w:rPr>
          <w:b/>
          <w:bCs/>
        </w:rPr>
        <w:t xml:space="preserve">00:35:59 Speaker 2</w:t>
      </w:r>
      <w:r>
        <w:br/>
      </w:r>
      <w:r>
        <w:rPr>
          <w:rFonts w:hint="eastAsia"/>
        </w:rPr>
        <w:t xml:space="preserve">對，就到時候才會知道。</w:t>
      </w:r>
    </w:p>
    <w:p>
      <w:pPr>
        <w:pStyle w:val="a2"/>
      </w:pPr>
      <w:r>
        <w:rPr>
          <w:b/>
          <w:bCs/>
        </w:rPr>
        <w:t xml:space="preserve">00:36:00 Speaker 1</w:t>
      </w:r>
      <w:r>
        <w:br/>
      </w:r>
      <w:r>
        <w:rPr>
          <w:rFonts w:hint="eastAsia"/>
        </w:rPr>
        <w:t xml:space="preserve">那我可以知道，吳綠你剛說你們試過一些AI的產品，你的印象中有哪些呢。</w:t>
      </w:r>
    </w:p>
    <w:p>
      <w:pPr>
        <w:pStyle w:val="a2"/>
      </w:pPr>
      <w:r>
        <w:rPr>
          <w:b/>
          <w:bCs/>
        </w:rPr>
        <w:t xml:space="preserve">00:36:10 Speaker 2</w:t>
      </w:r>
      <w:r>
        <w:br/>
      </w:r>
      <w:r>
        <w:rPr>
          <w:rFonts w:hint="eastAsia"/>
        </w:rPr>
        <w:t xml:space="preserve">嗯，像我現在就在弄的，叫HER捲嘛，做影片的那個。我這兩天又在研究，我看一下喔，黑捲。</w:t>
      </w:r>
    </w:p>
    <w:p>
      <w:pPr>
        <w:pStyle w:val="a2"/>
      </w:pPr>
      <w:r>
        <w:rPr>
          <w:b/>
          <w:bCs/>
        </w:rPr>
        <w:t xml:space="preserve">00:36:28 Speaker 1</w:t>
      </w:r>
      <w:r>
        <w:br/>
      </w:r>
      <w:r>
        <w:rPr>
          <w:rFonts w:hint="eastAsia"/>
        </w:rPr>
        <w:t xml:space="preserve">這是針對影片。</w:t>
      </w:r>
    </w:p>
    <w:p>
      <w:pPr>
        <w:pStyle w:val="a2"/>
      </w:pPr>
      <w:r>
        <w:rPr>
          <w:b/>
          <w:bCs/>
        </w:rPr>
        <w:t xml:space="preserve">00:36:31 Speaker 2</w:t>
      </w:r>
      <w:r>
        <w:br/>
      </w:r>
      <w:r>
        <w:rPr>
          <w:rFonts w:hint="eastAsia"/>
        </w:rPr>
        <w:t xml:space="preserve">忘記了，忘記那個叫什麼。就是它之前。它可以自動產生影片，然後包括說口播，那之前沒有繼續使用，因為之前它都是大陸口音，大家聽說他們現在有一些臺灣的口音，Hegen，H-E-Y-G-E-N，所以它可以自動產影片，就是我可以直接餵一篇文章給他，他會自動產出影片，包括口播，那因為之前它都是大陸口音，所以我們之前就沒有用，</w:t>
      </w:r>
    </w:p>
    <w:p>
      <w:pPr>
        <w:pStyle w:val="a2"/>
      </w:pPr>
      <w:r>
        <w:rPr>
          <w:b/>
          <w:bCs/>
        </w:rPr>
        <w:t xml:space="preserve">00:37:08 Speaker 2</w:t>
      </w:r>
      <w:r>
        <w:br/>
      </w:r>
      <w:r>
        <w:rPr>
          <w:rFonts w:hint="eastAsia"/>
        </w:rPr>
        <w:t xml:space="preserve">那現在聽說有進化，所以我最近有在想說要不要再試試看。</w:t>
      </w:r>
    </w:p>
    <w:p>
      <w:pPr>
        <w:pStyle w:val="a2"/>
      </w:pPr>
      <w:r>
        <w:rPr>
          <w:b/>
          <w:bCs/>
        </w:rPr>
        <w:t xml:space="preserve">00:37:14 Speaker 1</w:t>
      </w:r>
      <w:r>
        <w:br/>
      </w:r>
      <w:r>
        <w:rPr>
          <w:rFonts w:hint="eastAsia"/>
        </w:rPr>
        <w:t xml:space="preserve">所以這是針對影音的部分，那還有嗎。</w:t>
      </w:r>
    </w:p>
    <w:p>
      <w:pPr>
        <w:pStyle w:val="a2"/>
      </w:pPr>
      <w:r>
        <w:rPr>
          <w:b/>
          <w:bCs/>
        </w:rPr>
        <w:t xml:space="preserve">00:37:19 Speaker 2</w:t>
      </w:r>
      <w:r>
        <w:br/>
      </w:r>
      <w:r>
        <w:rPr>
          <w:rFonts w:hint="eastAsia"/>
        </w:rPr>
        <w:t xml:space="preserve">我不太想聽得到什麼，就是基本上大部分AI工具都有在使用。</w:t>
      </w:r>
    </w:p>
    <w:p>
      <w:pPr>
        <w:pStyle w:val="a2"/>
      </w:pPr>
      <w:r>
        <w:rPr>
          <w:b/>
          <w:bCs/>
        </w:rPr>
        <w:t xml:space="preserve">00:37:28 Speaker 1</w:t>
      </w:r>
      <w:r>
        <w:br/>
      </w:r>
      <w:r>
        <w:rPr>
          <w:rFonts w:hint="eastAsia"/>
        </w:rPr>
        <w:t xml:space="preserve">我會問這個問題的原因是在於我們同事也有在做精品研究。</w:t>
      </w:r>
    </w:p>
    <w:p>
      <w:pPr>
        <w:pStyle w:val="a2"/>
      </w:pPr>
      <w:r>
        <w:rPr>
          <w:b/>
          <w:bCs/>
        </w:rPr>
        <w:t xml:space="preserve">00:37:35 Speaker 2</w:t>
      </w:r>
      <w:r>
        <w:br/>
      </w:r>
      <w:r>
        <w:rPr>
          <w:rFonts w:hint="eastAsia"/>
        </w:rPr>
        <w:t xml:space="preserve">已經說跟你們類似了，我們沒有用什麼跟你們類似的，我們就是就像我們最近是比較多的是Perplexity的那個瀏覽器，我會講多些，我們最近就在也在測啊，我們在測他幫我們去做市場調查跟做網頁的分析的這一塊，對，我們就是會去測各種市場，</w:t>
      </w:r>
    </w:p>
    <w:p>
      <w:pPr>
        <w:pStyle w:val="a2"/>
      </w:pPr>
      <w:r>
        <w:rPr>
          <w:b/>
          <w:bCs/>
        </w:rPr>
        <w:t xml:space="preserve">00:38:06 Speaker 2</w:t>
      </w:r>
      <w:r>
        <w:br/>
      </w:r>
      <w:r>
        <w:rPr>
          <w:rFonts w:hint="eastAsia"/>
        </w:rPr>
        <w:t xml:space="preserve">對，然後現在Apple的不是有一個，也出了二啊，因為他的英文字都沒有，他都沒有一個很好唸，所以我其實都聽不太清楚，叫Sora還什麼的吧，對，Sora二現在也很多人在，對，因為我們其實也在試各種工具去幫我們產，包括說圖文啊，或者是一些影片啊，這些都有在嘗試，我們可能以產書的，AI工具會嘗試的比較多。</w:t>
      </w:r>
    </w:p>
    <w:p>
      <w:pPr>
        <w:pStyle w:val="a2"/>
      </w:pPr>
      <w:r>
        <w:rPr>
          <w:b/>
          <w:bCs/>
        </w:rPr>
        <w:t xml:space="preserve">00:38:37 Speaker 2</w:t>
      </w:r>
      <w:r>
        <w:br/>
      </w:r>
      <w:r>
        <w:rPr>
          <w:rFonts w:hint="eastAsia"/>
        </w:rPr>
        <w:t xml:space="preserve">像如果說GPT，Germanite跟Grok，叫Grok。就像這幾個，我們就都在嘗試幫我們收集資料，整理資料跟做成，比方說Excel做成PPT等等。對，PPT我也有用過，我講不出名字了，一個可以自動產生PPT，產生銷售。</w:t>
      </w:r>
    </w:p>
    <w:p>
      <w:pPr>
        <w:pStyle w:val="a2"/>
      </w:pPr>
      <w:r>
        <w:rPr>
          <w:b/>
          <w:bCs/>
        </w:rPr>
        <w:t xml:space="preserve">00:39:01 Speaker 1</w:t>
      </w:r>
      <w:r>
        <w:br/>
      </w:r>
      <w:r>
        <w:rPr>
          <w:rFonts w:hint="eastAsia"/>
        </w:rPr>
        <w:t xml:space="preserve">Gamma還是Canva。</w:t>
      </w:r>
    </w:p>
    <w:p>
      <w:pPr>
        <w:pStyle w:val="a2"/>
      </w:pPr>
      <w:r>
        <w:rPr>
          <w:b/>
          <w:bCs/>
        </w:rPr>
        <w:t xml:space="preserve">00:39:04 Speaker 2</w:t>
      </w:r>
      <w:r>
        <w:br/>
      </w:r>
      <w:r>
        <w:rPr>
          <w:rFonts w:hint="eastAsia"/>
        </w:rPr>
        <w:t xml:space="preserve">不是Canva，Canva是我們拿來做EDM的用途。對，有另外一個，那也是我們都拿來，有拿來產商務檢報，比方說今天要去哪個單位演講，我就會丟我的網站進去，以及我想要PPT做幫我整個，生成一個厲害的ES檢報。</w:t>
      </w:r>
    </w:p>
    <w:p>
      <w:pPr>
        <w:pStyle w:val="a2"/>
      </w:pPr>
      <w:r>
        <w:rPr>
          <w:b/>
          <w:bCs/>
        </w:rPr>
        <w:t xml:space="preserve">00:39:25 Speaker 1</w:t>
      </w:r>
      <w:r>
        <w:br/>
      </w:r>
      <w:r>
        <w:rPr>
          <w:rFonts w:hint="eastAsia"/>
        </w:rPr>
        <w:t xml:space="preserve">最後一題，我們有沒有其他是律師覺得重要但是我們沒有提問到的。</w:t>
      </w:r>
    </w:p>
    <w:p>
      <w:pPr>
        <w:pStyle w:val="a2"/>
      </w:pPr>
      <w:r>
        <w:rPr>
          <w:b/>
          <w:bCs/>
        </w:rPr>
        <w:t xml:space="preserve">00:39:34 Speaker 2</w:t>
      </w:r>
      <w:r>
        <w:br/>
      </w:r>
      <w:r>
        <w:rPr>
          <w:rFonts w:hint="eastAsia"/>
        </w:rPr>
        <w:t xml:space="preserve">目前應該還好吧。</w:t>
      </w:r>
    </w:p>
    <w:p>
      <w:pPr>
        <w:pStyle w:val="a2"/>
      </w:pPr>
      <w:r>
        <w:rPr>
          <w:b/>
          <w:bCs/>
        </w:rPr>
        <w:t xml:space="preserve">00:39:35 Speaker 1</w:t>
      </w:r>
      <w:r>
        <w:br/>
      </w:r>
      <w:r>
        <w:rPr>
          <w:rFonts w:hint="eastAsia"/>
        </w:rPr>
        <w:t xml:space="preserve">目前還好，結果我問很多啦，好的，好你們這邊有沒有什麼錯誤的。</w:t>
      </w:r>
    </w:p>
    <w:p>
      <w:pPr>
        <w:pStyle w:val="a2"/>
      </w:pPr>
      <w:r>
        <w:rPr>
          <w:b/>
          <w:bCs/>
        </w:rPr>
        <w:t xml:space="preserve">00:39:45 Speaker 3</w:t>
      </w:r>
      <w:r>
        <w:br/>
      </w:r>
      <w:r>
        <w:rPr>
          <w:rFonts w:hint="eastAsia"/>
        </w:rPr>
        <w:t xml:space="preserve">感覺一下律師已經使用過很多，但我好險。</w:t>
      </w:r>
    </w:p>
    <w:p>
      <w:pPr>
        <w:pStyle w:val="a2"/>
      </w:pPr>
      <w:r>
        <w:rPr>
          <w:b/>
          <w:bCs/>
        </w:rPr>
        <w:t xml:space="preserve">00:39:50 Speaker 2</w:t>
      </w:r>
      <w:r>
        <w:br/>
      </w:r>
      <w:r>
        <w:rPr>
          <w:rFonts w:hint="eastAsia"/>
        </w:rPr>
        <w:t xml:space="preserve">你摸過蠻多的啦。</w:t>
      </w:r>
    </w:p>
    <w:p>
      <w:pPr>
        <w:pStyle w:val="a2"/>
      </w:pPr>
      <w:r>
        <w:rPr>
          <w:b/>
          <w:bCs/>
        </w:rPr>
        <w:t xml:space="preserve">00:39:52 Speaker 3</w:t>
      </w:r>
      <w:r>
        <w:br/>
      </w:r>
      <w:r>
        <w:rPr>
          <w:rFonts w:hint="eastAsia"/>
        </w:rPr>
        <w:t xml:space="preserve">你為什麼最後選擇是導流到Ni-AIDS而不是其他Ni-AIDS？就只是因為為了私慾而已。</w:t>
      </w:r>
    </w:p>
    <w:p>
      <w:pPr>
        <w:pStyle w:val="a2"/>
      </w:pPr>
      <w:r>
        <w:rPr>
          <w:b/>
          <w:bCs/>
        </w:rPr>
        <w:t xml:space="preserve">00:39:59 Speaker 2</w:t>
      </w:r>
      <w:r>
        <w:br/>
      </w:r>
      <w:r>
        <w:rPr>
          <w:rFonts w:hint="eastAsia"/>
        </w:rPr>
        <w:t xml:space="preserve">你覺得有什麼其他更好的嗎。</w:t>
      </w:r>
    </w:p>
    <w:p>
      <w:pPr>
        <w:pStyle w:val="a2"/>
      </w:pPr>
      <w:r>
        <w:rPr>
          <w:b/>
          <w:bCs/>
        </w:rPr>
        <w:t xml:space="preserve">00:40:01 Speaker 3</w:t>
      </w:r>
      <w:r>
        <w:br/>
      </w:r>
      <w:r>
        <w:rPr>
          <w:rFonts w:hint="eastAsia"/>
        </w:rPr>
        <w:t xml:space="preserve">我只是想知道是因為驗金成本不大部分人在臺灣使用Ni會比較多所以導流到Ni-AIDS嗎。</w:t>
      </w:r>
    </w:p>
    <w:p>
      <w:pPr>
        <w:pStyle w:val="a2"/>
      </w:pPr>
      <w:r>
        <w:rPr>
          <w:b/>
          <w:bCs/>
        </w:rPr>
        <w:t xml:space="preserve">00:40:10 Speaker 2</w:t>
      </w:r>
      <w:r>
        <w:br/>
      </w:r>
      <w:r>
        <w:rPr>
          <w:rFonts w:hint="eastAsia"/>
        </w:rPr>
        <w:t xml:space="preserve">或是有什麼其他選擇嗎。</w:t>
      </w:r>
    </w:p>
    <w:p>
      <w:pPr>
        <w:pStyle w:val="a2"/>
      </w:pPr>
      <w:r>
        <w:rPr>
          <w:b/>
          <w:bCs/>
        </w:rPr>
        <w:t xml:space="preserve">00:40:14 Speaker 3</w:t>
      </w:r>
      <w:r>
        <w:br/>
      </w:r>
      <w:r>
        <w:rPr>
          <w:rFonts w:hint="eastAsia"/>
        </w:rPr>
        <w:t xml:space="preserve">你說IG之類的可能也是你的選擇或是FB。</w:t>
      </w:r>
    </w:p>
    <w:p>
      <w:pPr>
        <w:pStyle w:val="a2"/>
      </w:pPr>
      <w:r>
        <w:rPr>
          <w:b/>
          <w:bCs/>
        </w:rPr>
        <w:t xml:space="preserve">00:40:19 Speaker 2</w:t>
      </w:r>
      <w:r>
        <w:br/>
      </w:r>
      <w:r>
        <w:rPr>
          <w:rFonts w:hint="eastAsia"/>
        </w:rPr>
        <w:t xml:space="preserve">因為IG跟FB他們並不是為了對話而存在的IG是為了圖文以圖為主而存在的FB是以社群經營為主而存在的Ni-AIDS應該說Ni本身才是溝通的工具。</w:t>
      </w:r>
    </w:p>
    <w:p>
      <w:pPr>
        <w:pStyle w:val="a2"/>
      </w:pPr>
      <w:r>
        <w:rPr>
          <w:b/>
          <w:bCs/>
        </w:rPr>
        <w:t xml:space="preserve">00:40:38 Speaker 3</w:t>
      </w:r>
      <w:r>
        <w:br/>
      </w:r>
      <w:r>
        <w:rPr>
          <w:rFonts w:hint="eastAsia"/>
        </w:rPr>
        <w:t xml:space="preserve">我這邊訪談結束了喔我們那天後來我也在想像律師這樣的成分到底會提供跟我們什麼樣的資料因為我們其實像</w:t>
      </w:r>
    </w:p>
    <w:sectPr w:rsidR="00275E2C">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2025-11-18T08:04:06Z</dcterms:created>
  <dcterms:modified xsi:type="dcterms:W3CDTF">2025-11-18T08:04:06Z</dcterms:modified>
</cp:coreProperties>
</file>

<file path=docProps/custom.xml><?xml version="1.0" encoding="utf-8"?>
<Properties xmlns="http://schemas.openxmlformats.org/officeDocument/2006/custom-properties" xmlns:vt="http://schemas.openxmlformats.org/officeDocument/2006/docPropsVTypes"/>
</file>